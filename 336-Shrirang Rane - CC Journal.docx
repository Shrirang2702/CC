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  <w:sectPr>
          <w:headerReference r:id="rId5" w:type="default"/>
          <w:footerReference r:id="rId6" w:type="default"/>
          <w:type w:val="continuous"/>
          <w:pgSz w:w="11910" w:h="16840"/>
          <w:pgMar w:top="720" w:right="720" w:bottom="720" w:left="720" w:header="764" w:footer="72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 w:start="1"/>
          <w:cols w:space="720" w:num="1"/>
        </w:sect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452870" cy="9036050"/>
            <wp:effectExtent l="0" t="0" r="8890" b="1270"/>
            <wp:docPr id="4" name="Picture 4" descr="WhatsApp Image 2023-02-28 at 19.3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2-28 at 19.31.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9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3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Index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Page</w:t>
      </w:r>
    </w:p>
    <w:p>
      <w:pPr>
        <w:pStyle w:val="5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6019165" cy="8046720"/>
            <wp:effectExtent l="0" t="0" r="635" b="0"/>
            <wp:docPr id="6" name="Picture 6" descr="IMG_20230228_19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30228_1917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5"/>
        <w:spacing w:before="11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3883025" cy="6185535"/>
            <wp:effectExtent l="0" t="0" r="1905" b="3175"/>
            <wp:docPr id="5" name="Picture 5" descr="IMG_20230228_19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230228_191742"/>
                    <pic:cNvPicPr>
                      <a:picLocks noChangeAspect="1"/>
                    </pic:cNvPicPr>
                  </pic:nvPicPr>
                  <pic:blipFill>
                    <a:blip r:embed="rId11"/>
                    <a:srcRect t="493" r="5327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8302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4"/>
        <w:ind w:left="120" w:right="0" w:firstLine="0"/>
        <w:jc w:val="center"/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No:01</w:t>
      </w:r>
    </w:p>
    <w:p>
      <w:pPr>
        <w:spacing w:before="44"/>
        <w:ind w:left="120" w:right="0" w:firstLine="0"/>
        <w:jc w:val="both"/>
        <w:rPr>
          <w:rFonts w:hint="default" w:ascii="Times New Roman" w:hAnsi="Times New Roman" w:cs="Times New Roman"/>
          <w:b/>
          <w:sz w:val="28"/>
          <w:szCs w:val="28"/>
          <w:u w:val="single"/>
        </w:rPr>
      </w:pPr>
    </w:p>
    <w:p>
      <w:pPr>
        <w:pStyle w:val="2"/>
        <w:spacing w:before="186"/>
        <w:jc w:val="both"/>
        <w:rPr>
          <w:rFonts w:hint="default" w:ascii="Times New Roman" w:hAnsi="Times New Roman" w:cs="Times New Roman"/>
          <w:b w:val="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u w:val="single"/>
        </w:rPr>
        <w:t>Aim: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Study and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implementation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 as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 service</w:t>
      </w:r>
      <w:r>
        <w:rPr>
          <w:rFonts w:hint="default" w:ascii="Times New Roman" w:hAnsi="Times New Roman" w:cs="Times New Roman"/>
          <w:b w:val="0"/>
          <w:sz w:val="28"/>
          <w:szCs w:val="28"/>
        </w:rPr>
        <w:t>.</w:t>
      </w:r>
    </w:p>
    <w:p>
      <w:pPr>
        <w:pStyle w:val="5"/>
        <w:spacing w:before="191"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pStyle w:val="5"/>
        <w:spacing w:before="191"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Definition: </w:t>
      </w:r>
      <w:r>
        <w:rPr>
          <w:rFonts w:hint="default" w:ascii="Times New Roman" w:hAnsi="Times New Roman" w:cs="Times New Roman"/>
          <w:sz w:val="28"/>
          <w:szCs w:val="28"/>
        </w:rPr>
        <w:t>Infrastructure as a service (IaaS) is a cloud computing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offering in which a vendor provides users access to computing resources such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 storage, networking, and servers. Organizations use their own platforms and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applications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within 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provider’s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infrastructure.</w:t>
      </w:r>
    </w:p>
    <w:p>
      <w:pPr>
        <w:pStyle w:val="5"/>
        <w:spacing w:before="158" w:line="259" w:lineRule="auto"/>
        <w:ind w:left="120" w:right="1067" w:firstLine="6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Iaas is also known as Hardware as a Service (HaaS). It is one of the layers of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 cloud computing platform. It allows customers to outsource their IT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infrastructures such as servers, networking, processing, storage, virtual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machines,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other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resources.</w:t>
      </w:r>
    </w:p>
    <w:p>
      <w:pPr>
        <w:pStyle w:val="5"/>
        <w:spacing w:before="160" w:line="256" w:lineRule="auto"/>
        <w:ind w:left="120" w:right="633" w:firstLine="6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Customers access these resources on the Internet using a pay-as-per use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model.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---In traditional hosting services, IT infrastructure was rented out for a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specific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period of time,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pre-determined hardware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configuration.</w:t>
      </w:r>
    </w:p>
    <w:p>
      <w:pPr>
        <w:pStyle w:val="5"/>
        <w:spacing w:before="168" w:line="259" w:lineRule="auto"/>
        <w:ind w:left="120" w:right="1052" w:firstLine="6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client paid for the configuration and time, regardless of the actual use.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 the help of the IaaS cloud computing platform layer, clients 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dynamically scale the configuration to meet changing requirements and are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billed only for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 actually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used.</w:t>
      </w:r>
    </w:p>
    <w:p>
      <w:pPr>
        <w:pStyle w:val="5"/>
        <w:spacing w:before="160" w:line="256" w:lineRule="auto"/>
        <w:ind w:left="120" w:right="2057" w:firstLine="6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IaaS cloud computing platform layer eliminates the need for every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organization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maintain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infrastructure.</w:t>
      </w:r>
    </w:p>
    <w:p>
      <w:pPr>
        <w:pStyle w:val="5"/>
        <w:spacing w:before="166" w:line="259" w:lineRule="auto"/>
        <w:ind w:left="120" w:right="70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IaaS is offered in three models: public, private, and hybrid cloud. The private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 implies that the infrastructure resides at the customer-premise. In 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case of public cloud, it is located at the cloud computing platform vendor's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 center, and the hybrid cloud is a combination of the two in which 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customer selects the best of both public cloud or private cloud.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IaaS provider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provides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following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 –</w:t>
      </w:r>
    </w:p>
    <w:p>
      <w:pPr>
        <w:pStyle w:val="5"/>
        <w:spacing w:before="157" w:line="369" w:lineRule="auto"/>
        <w:ind w:left="120" w:right="106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Compute: Computing as a Service includes virtual central processing units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virtual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memory 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Vms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provisioned 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end-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users.</w:t>
      </w:r>
    </w:p>
    <w:p>
      <w:pPr>
        <w:pStyle w:val="9"/>
        <w:numPr>
          <w:ilvl w:val="0"/>
          <w:numId w:val="1"/>
        </w:numPr>
        <w:tabs>
          <w:tab w:val="left" w:pos="322"/>
        </w:tabs>
        <w:spacing w:before="3" w:after="0" w:line="240" w:lineRule="auto"/>
        <w:ind w:left="321" w:right="0" w:hanging="202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Storage: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IaaS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provides back-end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storing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files.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1"/>
        </w:numPr>
        <w:tabs>
          <w:tab w:val="left" w:pos="322"/>
        </w:tabs>
        <w:spacing w:before="44" w:after="0" w:line="369" w:lineRule="auto"/>
        <w:ind w:left="120" w:right="1266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Network: Network as a Service (NaaS) provides networking components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such as routers,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switches,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bridges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Vms.</w:t>
      </w:r>
    </w:p>
    <w:p>
      <w:pPr>
        <w:pStyle w:val="9"/>
        <w:numPr>
          <w:ilvl w:val="0"/>
          <w:numId w:val="1"/>
        </w:numPr>
        <w:tabs>
          <w:tab w:val="left" w:pos="322"/>
        </w:tabs>
        <w:spacing w:before="6" w:after="0" w:line="369" w:lineRule="auto"/>
        <w:ind w:left="120" w:right="1177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Load balancers: It provides load balancing capability at the infrastructure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layer.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133350</wp:posOffset>
            </wp:positionV>
            <wp:extent cx="4802505" cy="3079115"/>
            <wp:effectExtent l="0" t="0" r="13335" b="1460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382" cy="3079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48"/>
        <w:ind w:left="12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>
      <w:pPr>
        <w:pStyle w:val="5"/>
        <w:spacing w:before="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114935</wp:posOffset>
            </wp:positionV>
            <wp:extent cx="3191510" cy="1804670"/>
            <wp:effectExtent l="0" t="0" r="8890" b="889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55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2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218180" cy="1804035"/>
            <wp:effectExtent l="0" t="0" r="12700" b="9525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109220</wp:posOffset>
            </wp:positionV>
            <wp:extent cx="3943985" cy="765175"/>
            <wp:effectExtent l="0" t="0" r="3175" b="1206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11" cy="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986790</wp:posOffset>
            </wp:positionV>
            <wp:extent cx="3989705" cy="1365250"/>
            <wp:effectExtent l="0" t="0" r="3175" b="635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833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2474595</wp:posOffset>
            </wp:positionV>
            <wp:extent cx="4102735" cy="1484630"/>
            <wp:effectExtent l="0" t="0" r="12065" b="889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609" cy="148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4074795</wp:posOffset>
            </wp:positionV>
            <wp:extent cx="4121785" cy="808990"/>
            <wp:effectExtent l="0" t="0" r="8255" b="1397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39" cy="80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2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678170" cy="822325"/>
            <wp:effectExtent l="0" t="0" r="6350" b="635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23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112395</wp:posOffset>
            </wp:positionV>
            <wp:extent cx="5736590" cy="920750"/>
            <wp:effectExtent l="0" t="0" r="8890" b="889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195580</wp:posOffset>
            </wp:positionV>
            <wp:extent cx="5736590" cy="1505585"/>
            <wp:effectExtent l="0" t="0" r="8890" b="3175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201930</wp:posOffset>
            </wp:positionV>
            <wp:extent cx="5730240" cy="511810"/>
            <wp:effectExtent l="0" t="0" r="0" b="635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154940</wp:posOffset>
            </wp:positionV>
            <wp:extent cx="4547235" cy="1748155"/>
            <wp:effectExtent l="0" t="0" r="9525" b="4445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23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135755" cy="1868170"/>
            <wp:effectExtent l="0" t="0" r="9525" b="635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136" cy="18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243840</wp:posOffset>
            </wp:positionV>
            <wp:extent cx="4072255" cy="1804670"/>
            <wp:effectExtent l="0" t="0" r="12065" b="889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127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2157730</wp:posOffset>
            </wp:positionV>
            <wp:extent cx="3953510" cy="1762760"/>
            <wp:effectExtent l="0" t="0" r="8890" b="508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732" cy="176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2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111625" cy="1804035"/>
            <wp:effectExtent l="0" t="0" r="3175" b="9525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752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240665</wp:posOffset>
            </wp:positionV>
            <wp:extent cx="4309745" cy="1505585"/>
            <wp:effectExtent l="0" t="0" r="3175" b="3175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1861820</wp:posOffset>
            </wp:positionV>
            <wp:extent cx="3660775" cy="2566670"/>
            <wp:effectExtent l="0" t="0" r="12065" b="889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647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pStyle w:val="5"/>
        <w:spacing w:before="5" w:after="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2245995" cy="1807210"/>
            <wp:effectExtent l="0" t="0" r="9525" b="635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375" cy="18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237490</wp:posOffset>
            </wp:positionV>
            <wp:extent cx="3822065" cy="853440"/>
            <wp:effectExtent l="0" t="0" r="3175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219710</wp:posOffset>
            </wp:positionV>
            <wp:extent cx="3907790" cy="1402080"/>
            <wp:effectExtent l="0" t="0" r="889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535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56"/>
        <w:ind w:left="120" w:right="0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Remote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viewer</w:t>
      </w:r>
    </w:p>
    <w:p>
      <w:pPr>
        <w:spacing w:before="56"/>
        <w:ind w:left="120" w:right="0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317500</wp:posOffset>
            </wp:positionV>
            <wp:extent cx="3525520" cy="2138045"/>
            <wp:effectExtent l="0" t="0" r="10160" b="10795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Hence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Successfully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>Stud</w:t>
      </w:r>
      <w:r>
        <w:rPr>
          <w:rFonts w:hint="default" w:ascii="Times New Roman" w:hAnsi="Times New Roman" w:cs="Times New Roman"/>
          <w:spacing w:val="1"/>
          <w:sz w:val="28"/>
          <w:szCs w:val="28"/>
          <w:lang w:val="en-US"/>
        </w:rPr>
        <w:t>ied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and implementation of infrastructure as a service.</w:t>
      </w:r>
    </w:p>
    <w:p>
      <w:pPr>
        <w:pStyle w:val="5"/>
        <w:spacing w:before="5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2"/>
        <w:jc w:val="center"/>
        <w:rPr>
          <w:rFonts w:hint="default" w:ascii="Times New Roman" w:hAnsi="Times New Roman" w:cs="Times New Roman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>No:02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186"/>
        <w:ind w:left="120" w:right="0" w:firstLine="0"/>
        <w:jc w:val="both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hint="default"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Study and</w:t>
      </w:r>
      <w:r>
        <w:rPr>
          <w:rFonts w:hint="default" w:ascii="Times New Roman" w:hAnsi="Times New Roman" w:cs="Times New Roman"/>
          <w:b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implementation of</w:t>
      </w:r>
      <w:r>
        <w:rPr>
          <w:rFonts w:hint="default"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Platform</w:t>
      </w:r>
      <w:r>
        <w:rPr>
          <w:rFonts w:hint="default" w:ascii="Times New Roman" w:hAnsi="Times New Roman" w:cs="Times New Roman"/>
          <w:b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as a</w:t>
      </w:r>
      <w:r>
        <w:rPr>
          <w:rFonts w:hint="default" w:ascii="Times New Roman" w:hAnsi="Times New Roman" w:cs="Times New Roman"/>
          <w:b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Service</w:t>
      </w:r>
    </w:p>
    <w:p>
      <w:pPr>
        <w:spacing w:before="185"/>
        <w:ind w:left="120" w:right="0" w:firstLine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</w:p>
    <w:p>
      <w:pPr>
        <w:spacing w:before="182" w:line="259" w:lineRule="auto"/>
        <w:ind w:left="120" w:right="635" w:firstLine="5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Platform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(PaaS)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runtime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environment.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allows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programmers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easily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create, test, run, and deploy web applications. You can purchase these applications from 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pay-as-per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basis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Internet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connection. In PaaS, back-end scalability is managed by the cloud service provider, so end-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 not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need 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worry about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managing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infrastructure.</w:t>
      </w:r>
    </w:p>
    <w:p>
      <w:pPr>
        <w:spacing w:before="160" w:line="259" w:lineRule="auto"/>
        <w:ind w:left="120" w:right="633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PaaS includes infrastructure (servers, storage, and networking) and platform (middleware,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development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tools, database management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systems,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business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intelligence,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more)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support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life cycle.</w:t>
      </w:r>
    </w:p>
    <w:p>
      <w:pPr>
        <w:spacing w:before="157"/>
        <w:ind w:left="120" w:right="0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Example:</w:t>
      </w:r>
      <w:r>
        <w:rPr>
          <w:rFonts w:hint="default"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Google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 Engine,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Force.com, Joyent,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Azure.</w:t>
      </w:r>
    </w:p>
    <w:p>
      <w:pPr>
        <w:spacing w:before="185" w:line="259" w:lineRule="auto"/>
        <w:ind w:left="120" w:right="636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PaaS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providers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Programming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languages,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frameworks,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Databases,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Other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tools:</w:t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1102995</wp:posOffset>
            </wp:positionH>
            <wp:positionV relativeFrom="paragraph">
              <wp:posOffset>194310</wp:posOffset>
            </wp:positionV>
            <wp:extent cx="4395470" cy="2834640"/>
            <wp:effectExtent l="0" t="0" r="889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216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2"/>
        </w:numPr>
        <w:tabs>
          <w:tab w:val="left" w:pos="357"/>
        </w:tabs>
        <w:spacing w:before="0" w:after="0" w:line="240" w:lineRule="auto"/>
        <w:ind w:left="356" w:right="0" w:hanging="2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Programming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languages</w:t>
      </w:r>
    </w:p>
    <w:p>
      <w:pPr>
        <w:spacing w:before="185" w:line="259" w:lineRule="auto"/>
        <w:ind w:left="120" w:right="635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PaaS providers provide various programming languages for the developers to develop 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applications. Some popular programming languages provided by PaaS providers are Java,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PHP, Ruby,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Perl,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Go.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2"/>
        </w:numPr>
        <w:tabs>
          <w:tab w:val="left" w:pos="357"/>
        </w:tabs>
        <w:spacing w:before="0" w:after="0" w:line="240" w:lineRule="auto"/>
        <w:ind w:left="356" w:right="0" w:hanging="2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Application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framewor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k:</w:t>
      </w:r>
    </w:p>
    <w:p>
      <w:pPr>
        <w:pStyle w:val="9"/>
        <w:widowControl w:val="0"/>
        <w:numPr>
          <w:ilvl w:val="0"/>
          <w:numId w:val="0"/>
        </w:numPr>
        <w:tabs>
          <w:tab w:val="left" w:pos="357"/>
        </w:tabs>
        <w:autoSpaceDE w:val="0"/>
        <w:autoSpaceDN w:val="0"/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9"/>
        <w:widowControl w:val="0"/>
        <w:numPr>
          <w:ilvl w:val="0"/>
          <w:numId w:val="0"/>
        </w:numPr>
        <w:tabs>
          <w:tab w:val="left" w:pos="357"/>
        </w:tabs>
        <w:autoSpaceDE w:val="0"/>
        <w:autoSpaceDN w:val="0"/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PaaS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frameworks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easily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understand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development.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Some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popular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frameworks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PaaS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providers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Node.js,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Drupal,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Joomla, WordPress, Spring,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Play, Rack,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Zend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pStyle w:val="9"/>
        <w:widowControl w:val="0"/>
        <w:numPr>
          <w:ilvl w:val="0"/>
          <w:numId w:val="0"/>
        </w:numPr>
        <w:tabs>
          <w:tab w:val="left" w:pos="357"/>
        </w:tabs>
        <w:autoSpaceDE w:val="0"/>
        <w:autoSpaceDN w:val="0"/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9"/>
        <w:widowControl w:val="0"/>
        <w:numPr>
          <w:ilvl w:val="0"/>
          <w:numId w:val="0"/>
        </w:numPr>
        <w:tabs>
          <w:tab w:val="left" w:pos="357"/>
        </w:tabs>
        <w:autoSpaceDE w:val="0"/>
        <w:autoSpaceDN w:val="0"/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9"/>
        <w:numPr>
          <w:ilvl w:val="0"/>
          <w:numId w:val="2"/>
        </w:numPr>
        <w:tabs>
          <w:tab w:val="left" w:pos="357"/>
        </w:tabs>
        <w:spacing w:before="0" w:after="0" w:line="240" w:lineRule="auto"/>
        <w:ind w:left="356" w:right="0" w:hanging="2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Databases</w:t>
      </w:r>
    </w:p>
    <w:p>
      <w:pPr>
        <w:spacing w:before="184" w:line="256" w:lineRule="auto"/>
        <w:ind w:left="120" w:right="636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PaaS providers provide various databases such as ClearDB, PostgreSQL, MongoDB, and Redis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communicate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applications.</w:t>
      </w:r>
    </w:p>
    <w:p>
      <w:pPr>
        <w:pStyle w:val="5"/>
        <w:spacing w:before="6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2"/>
        </w:numPr>
        <w:tabs>
          <w:tab w:val="left" w:pos="357"/>
        </w:tabs>
        <w:spacing w:before="0" w:after="0" w:line="240" w:lineRule="auto"/>
        <w:ind w:left="356" w:right="0" w:hanging="2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Other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tools</w:t>
      </w:r>
    </w:p>
    <w:p>
      <w:pPr>
        <w:spacing w:before="184" w:line="256" w:lineRule="auto"/>
        <w:ind w:left="120" w:right="639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PaaS providers provide various other tools that are required to develop, test, and deploy the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applications.</w:t>
      </w:r>
    </w:p>
    <w:p>
      <w:pPr>
        <w:spacing w:before="184" w:line="256" w:lineRule="auto"/>
        <w:ind w:left="120" w:right="639" w:firstLine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0"/>
        <w:ind w:left="120" w:right="0" w:firstLine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Advantages</w:t>
      </w: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of</w:t>
      </w:r>
      <w:r>
        <w:rPr>
          <w:rFonts w:hint="default"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PaaS</w:t>
      </w:r>
    </w:p>
    <w:p>
      <w:pPr>
        <w:spacing w:before="185"/>
        <w:ind w:left="120" w:right="0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There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 following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advantages of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PaaS -</w:t>
      </w:r>
    </w:p>
    <w:p>
      <w:pPr>
        <w:pStyle w:val="5"/>
        <w:spacing w:before="1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3"/>
        </w:numPr>
        <w:tabs>
          <w:tab w:val="left" w:pos="369"/>
        </w:tabs>
        <w:spacing w:before="0" w:after="0" w:line="240" w:lineRule="auto"/>
        <w:ind w:left="368" w:right="0" w:hanging="24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Simplified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Development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1" w:line="259" w:lineRule="auto"/>
        <w:ind w:left="120" w:right="635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PaaS allows developers to focus on development and innovation without worrying about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management.</w:t>
      </w:r>
    </w:p>
    <w:p>
      <w:pPr>
        <w:pStyle w:val="5"/>
        <w:spacing w:before="2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3"/>
        </w:numPr>
        <w:tabs>
          <w:tab w:val="left" w:pos="369"/>
        </w:tabs>
        <w:spacing w:before="0" w:after="0" w:line="388" w:lineRule="auto"/>
        <w:ind w:left="120" w:right="8416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Lowerrisk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Learn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more</w:t>
      </w:r>
    </w:p>
    <w:p>
      <w:pPr>
        <w:spacing w:before="186" w:line="259" w:lineRule="auto"/>
        <w:ind w:left="120" w:right="636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No need for up-front investment in hardware and software. Developers only need a PC 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internet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connection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 start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building applications.</w:t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3"/>
        </w:numPr>
        <w:tabs>
          <w:tab w:val="left" w:pos="369"/>
        </w:tabs>
        <w:spacing w:before="0" w:after="0" w:line="240" w:lineRule="auto"/>
        <w:ind w:left="368" w:right="0" w:hanging="24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Prebuilt business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functionality</w:t>
      </w:r>
    </w:p>
    <w:p>
      <w:pPr>
        <w:pStyle w:val="5"/>
        <w:spacing w:before="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0" w:line="259" w:lineRule="auto"/>
        <w:ind w:left="120" w:right="635" w:firstLine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pacing w:val="-1"/>
          <w:sz w:val="28"/>
          <w:szCs w:val="28"/>
        </w:rPr>
        <w:t>Some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PaaS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vendors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also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already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defined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business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functionality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avoid</w:t>
      </w:r>
      <w:r>
        <w:rPr>
          <w:rFonts w:hint="default" w:ascii="Times New Roman" w:hAnsi="Times New Roman" w:cs="Times New Roman"/>
          <w:spacing w:val="-5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building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everything from very scratch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hence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 directly start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projects only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3"/>
        </w:numPr>
        <w:tabs>
          <w:tab w:val="left" w:pos="369"/>
        </w:tabs>
        <w:spacing w:before="52" w:after="0" w:line="240" w:lineRule="auto"/>
        <w:ind w:left="368" w:right="0" w:hanging="24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Instant community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PaaS</w:t>
      </w:r>
      <w:r>
        <w:rPr>
          <w:rFonts w:hint="default" w:ascii="Times New Roman" w:hAnsi="Times New Roman" w:cs="Times New Roman"/>
          <w:spacing w:val="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vendors</w:t>
      </w:r>
      <w:r>
        <w:rPr>
          <w:rFonts w:hint="default"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frequently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</w:t>
      </w:r>
      <w:r>
        <w:rPr>
          <w:rFonts w:hint="default"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online</w:t>
      </w:r>
      <w:r>
        <w:rPr>
          <w:rFonts w:hint="default"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communities</w:t>
      </w:r>
      <w:r>
        <w:rPr>
          <w:rFonts w:hint="default"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where</w:t>
      </w:r>
      <w:r>
        <w:rPr>
          <w:rFonts w:hint="default"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developer</w:t>
      </w:r>
      <w:r>
        <w:rPr>
          <w:rFonts w:hint="default"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get</w:t>
      </w:r>
      <w:r>
        <w:rPr>
          <w:rFonts w:hint="default" w:ascii="Times New Roman" w:hAnsi="Times New Roman" w:cs="Times New Roman"/>
          <w:spacing w:val="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ideas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 share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experiences and seek advice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from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others.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Hence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Successfully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>Stud</w:t>
      </w:r>
      <w:r>
        <w:rPr>
          <w:rFonts w:hint="default" w:ascii="Times New Roman" w:hAnsi="Times New Roman" w:cs="Times New Roman"/>
          <w:spacing w:val="1"/>
          <w:sz w:val="28"/>
          <w:szCs w:val="28"/>
          <w:lang w:val="en-US"/>
        </w:rPr>
        <w:t>ied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and implementation of Platform as a Service</w:t>
      </w: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No:0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</w:p>
    <w:p>
      <w:pPr>
        <w:spacing w:after="0" w:line="240" w:lineRule="auto"/>
        <w:rPr>
          <w:rFonts w:hint="default" w:ascii="Arial" w:hAnsi="Arial" w:eastAsia="Times New Roman" w:cs="Arial"/>
          <w:b/>
          <w:bCs/>
          <w:color w:val="000000"/>
          <w:lang w:val="en-US"/>
        </w:rPr>
      </w:pPr>
    </w:p>
    <w:p>
      <w:pPr>
        <w:spacing w:after="0" w:line="240" w:lineRule="auto"/>
        <w:rPr>
          <w:rFonts w:ascii="Arial" w:hAnsi="Arial" w:eastAsia="Times New Roman" w:cs="Arial"/>
          <w:b/>
          <w:bCs/>
          <w:color w:val="000000"/>
        </w:rPr>
      </w:pPr>
    </w:p>
    <w:p>
      <w:pPr>
        <w:spacing w:after="0" w:line="240" w:lineRule="auto"/>
        <w:rPr>
          <w:rFonts w:ascii="Arial" w:hAnsi="Arial" w:eastAsia="Times New Roman" w:cs="Arial"/>
          <w:b/>
          <w:bCs/>
          <w:color w:val="000000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</w:rPr>
        <w:t>Aim: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  <w:t xml:space="preserve">Implement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Software as a Service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  <w:lang w:val="en-US"/>
        </w:rPr>
        <w:t>Theory: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Software as a Service | SaaS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SaaS is also known as "On-Demand Software". It is a software distribution model in which services are hosted by a cloud service provider. These services are available to end-users over the internet so, the end-users do not need to install any software on their devices to access these services.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There are the following services provided by SaaS providers -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Business Services - SaaS Provider provides various business services to start-up the business. The SaaS business services include ERP (Enterprise Resource Planning), CRM (Customer Relationship Management), billing, and sales.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Document Management - SaaS document management is a software application offered by a third party (SaaS providers) to create, manage, and track electronic documents.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Example: Slack, Samepage, Box, and Zoho Forms.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Social Networks - As we all know, social networking sites are used by the general public, so social networking service providers use SaaS for their convenience and handle the general public's information.</w:t>
      </w: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Mail Services - To handle the unpredictable number of users and load on e-mail services, many e-mail providers offering their services using SaaS.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734050" cy="3228975"/>
            <wp:effectExtent l="0" t="0" r="1143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734050" cy="3228975"/>
            <wp:effectExtent l="0" t="0" r="1143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734050" cy="3228975"/>
            <wp:effectExtent l="0" t="0" r="1143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734050" cy="3228975"/>
            <wp:effectExtent l="0" t="0" r="1143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734050" cy="322897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  <w:lang w:val="en-US"/>
        </w:rPr>
        <w:t>C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u w:val="single"/>
        </w:rPr>
        <w:t>onclusion: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Thus we successfully implement 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  <w:lang w:val="en-US"/>
        </w:rPr>
        <w:t>Software</w:t>
      </w:r>
      <w:r>
        <w:rPr>
          <w:rFonts w:hint="default"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 as a service</w:t>
      </w: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No:04</w:t>
      </w:r>
    </w:p>
    <w:p>
      <w:pPr>
        <w:pStyle w:val="5"/>
        <w:spacing w:before="44"/>
        <w:ind w:left="12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pStyle w:val="5"/>
        <w:spacing w:before="186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sz w:val="28"/>
          <w:szCs w:val="28"/>
        </w:rPr>
        <w:t>:</w:t>
      </w:r>
      <w:r>
        <w:rPr>
          <w:rFonts w:hint="default" w:ascii="Times New Roman" w:hAnsi="Times New Roman" w:cs="Times New Roman"/>
          <w:spacing w:val="5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Study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implementation of Storage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</w:p>
    <w:p>
      <w:pPr>
        <w:pStyle w:val="5"/>
        <w:spacing w:before="191" w:line="259" w:lineRule="auto"/>
        <w:ind w:left="120" w:right="633"/>
        <w:jc w:val="both"/>
        <w:rPr>
          <w:rFonts w:hint="default" w:ascii="Times New Roman" w:hAnsi="Times New Roman" w:cs="Times New Roman"/>
          <w:spacing w:val="-22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  <w:u w:val="single"/>
        </w:rPr>
        <w:t>Theory:</w:t>
      </w:r>
      <w:r>
        <w:rPr>
          <w:rFonts w:hint="default" w:ascii="Times New Roman" w:hAnsi="Times New Roman" w:cs="Times New Roman"/>
          <w:spacing w:val="-22"/>
          <w:sz w:val="28"/>
          <w:szCs w:val="28"/>
        </w:rPr>
        <w:t xml:space="preserve"> </w:t>
      </w:r>
    </w:p>
    <w:p>
      <w:pPr>
        <w:pStyle w:val="5"/>
        <w:spacing w:before="191"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SaaS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rent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from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 Provider (CSP) and that provides basic ways to access that storage.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Enterprises,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small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medium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businesses,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home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offices,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individuals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 cloud for multimedia storage, data repositories, data backup and recovery,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disaster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recovery.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There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also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higher-tier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build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top of STaaS, such as Database as a Service, in which you can write data into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tables that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 hosted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through CSP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resources.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key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benefit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STaaS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offloading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cost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effort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 storage infrastructure and technology to a third-party CSP. This makes it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much more effective to scale up storage resources without investing in new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hardware or taking on configuration costs. You can also respond to changing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market conditions faster. With just a few clicks you can rent terabytes or more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storage, and you don’t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have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spin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up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appliances on your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own.</w:t>
      </w:r>
    </w:p>
    <w:p>
      <w:pPr>
        <w:pStyle w:val="5"/>
        <w:spacing w:before="154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How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Work?</w:t>
      </w:r>
    </w:p>
    <w:p>
      <w:pPr>
        <w:pStyle w:val="5"/>
        <w:spacing w:before="191"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Some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STaaS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offerings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rented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based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quantity,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others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rented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based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 a service level agreement (SLA). SLAs help establish and reinforce conditions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storage,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such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uptime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read/write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speed.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 choose will typically depend on how often you intend to access the data.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Cold data storage is data that you leave alone or access infrequently, whereas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warm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hot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accessed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regularly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repeatedly.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Pricing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quantity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tends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 be more cost efficient but isn’t intended to support fast and frequent 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day-to-day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business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productivity.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hot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warm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data,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SLA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will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crucial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leveraging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support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current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projects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ongoing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processes.</w:t>
      </w:r>
    </w:p>
    <w:p>
      <w:pPr>
        <w:pStyle w:val="5"/>
        <w:spacing w:before="158" w:line="259" w:lineRule="auto"/>
        <w:ind w:left="120" w:right="6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Many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CSPs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make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easy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onboard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upload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STaaS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little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cost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at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all.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However,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there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may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hidden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fees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 can be extremely costly to migrate or transfer your data to a different cloud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platform.</w:t>
      </w: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2"/>
        <w:spacing w:before="15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Understanding Data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Types</w:t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5"/>
        <w:spacing w:before="44" w:line="256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Another factor that influences cost is the type of data storage used. There are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three main types of cloud storage: block storage, file storage, and object-based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70" w:after="0" w:line="259" w:lineRule="auto"/>
        <w:ind w:left="840" w:right="633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Block</w:t>
      </w:r>
      <w:r>
        <w:rPr>
          <w:rFonts w:hint="default" w:ascii="Times New Roman" w:hAnsi="Times New Roman" w:cs="Times New Roman"/>
          <w:b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storage</w:t>
      </w:r>
      <w:r>
        <w:rPr>
          <w:rFonts w:hint="default" w:ascii="Times New Roman" w:hAnsi="Times New Roman" w:cs="Times New Roman"/>
          <w:b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breaks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into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segmented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pieces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distributes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them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 storage environment wherever it is most efficient for the platform to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 so. This simulates the same functionality as writing data to a standard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hard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disk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drive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solid-state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drive.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remains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available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quick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access, but it is also costly to maintain and works best for warm or hot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59" w:after="0" w:line="259" w:lineRule="auto"/>
        <w:ind w:left="840" w:right="634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File</w:t>
      </w:r>
      <w:r>
        <w:rPr>
          <w:rFonts w:hint="default" w:ascii="Times New Roman" w:hAnsi="Times New Roman" w:cs="Times New Roman"/>
          <w:b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storage</w:t>
      </w:r>
      <w:r>
        <w:rPr>
          <w:rFonts w:hint="default"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lists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navigable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hierarchy,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usually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file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directory.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This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most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like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file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system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would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find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PC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 apps like Microsoft OneDrive. Because it is designed for humans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 navigate, file storage is ideal anytime you need to collaborate on 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project with other people or businesses. Whether the data is hot or cold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doesn’t matter as much. However, file storage does not scale well. 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more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files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more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complex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system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becomes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more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difficult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 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navigate.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57" w:after="0" w:line="259" w:lineRule="auto"/>
        <w:ind w:left="840" w:right="633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Object-based storage </w:t>
      </w:r>
      <w:r>
        <w:rPr>
          <w:rFonts w:hint="default" w:ascii="Times New Roman" w:hAnsi="Times New Roman" w:cs="Times New Roman"/>
          <w:sz w:val="28"/>
          <w:szCs w:val="28"/>
        </w:rPr>
        <w:t>organizes data by adding meta information to it,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making it easy to recognize and retrieve at any time. This type of cloud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scales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up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most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cost-efficient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manner,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because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keep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adding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it.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typically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least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expensive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type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STaaS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best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suited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massive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amounts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cold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media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files.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6045835" cy="2433320"/>
            <wp:effectExtent l="0" t="0" r="4445" b="508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182" cy="24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872480" cy="3204845"/>
            <wp:effectExtent l="0" t="0" r="10160" b="10795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168" cy="320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21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Google Docs provide an efficient way 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5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data.</w:t>
      </w:r>
      <w:r>
        <w:rPr>
          <w:rFonts w:hint="default" w:ascii="Times New Roman" w:hAnsi="Times New Roman" w:cs="Times New Roman"/>
          <w:spacing w:val="5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 fits well 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 as a service (SaaS).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 has varied options to create documents,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presentations and also spreadsheets. It saves documents automatically after a</w:t>
      </w:r>
      <w:r>
        <w:rPr>
          <w:rFonts w:hint="default"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few seconds and can be shared anywhere on the Internet at the click of 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button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spacing w:before="44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No:05</w:t>
      </w: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186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 in cloud</w:t>
      </w:r>
    </w:p>
    <w:p>
      <w:pPr>
        <w:pStyle w:val="5"/>
        <w:spacing w:before="191"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pStyle w:val="5"/>
        <w:spacing w:before="191"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User management describes the ability for administrators to manage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devices, systems, applications, storage systems, networks, SaaS services, 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other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various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resources.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core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part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 and access management (IAM) solution, in particular directory services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tools. Controlling and managing user access to IT resources is a fundamental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security essential for any organization. A user management system enables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admins to control user access and on-board and off-board users to and from IT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resources. Subsequently a directory service will then authenticate, authorize,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audit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based 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what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dictated.</w:t>
      </w:r>
    </w:p>
    <w:p>
      <w:pPr>
        <w:pStyle w:val="5"/>
        <w:spacing w:before="158" w:line="259" w:lineRule="auto"/>
        <w:ind w:left="120" w:right="6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solves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problem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various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example,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marketing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team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generally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requires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different resources than the accounting team. Further, an employee on 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marketing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team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likely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doesn’t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need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internal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financial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systems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vice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versa, a finance employee isn’t requiring access to Salesforce or Marketo. 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enables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administrators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provision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 based on need and role while keeping their digital assets secure. For end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users,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tasks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often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invisible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them,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results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 not. End users want secure, frictionless access to their IT resources so that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get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 jobs done.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 w:line="259" w:lineRule="auto"/>
        <w:ind w:left="120" w:right="6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Active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Directory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made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this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straightforward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simple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on-prem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Windows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network.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But,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recent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innovations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technology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have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sparked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revolution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Infrastructure-as-a-Service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(IaaS)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such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AWS,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Azure,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Google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Platform among others. Coupled with web applications, users have more IT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available at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fingertips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ever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before,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which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has never been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more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essential –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complicated.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3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While there are various approaches to user management, one thing is certain –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managing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identities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foundation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management.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And,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identities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being</w:t>
      </w:r>
      <w:r>
        <w:rPr>
          <w:rFonts w:hint="default" w:ascii="Times New Roman" w:hAnsi="Times New Roman" w:cs="Times New Roman"/>
          <w:spacing w:val="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number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one</w:t>
      </w:r>
      <w:r>
        <w:rPr>
          <w:rFonts w:hint="default" w:ascii="Times New Roman" w:hAnsi="Times New Roman" w:cs="Times New Roman"/>
          <w:spacing w:val="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path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security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breach,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admins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 w:line="256" w:lineRule="auto"/>
        <w:ind w:left="120" w:right="19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more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invested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than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ever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making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sure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only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right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people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utilize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resources.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8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1"/>
        <w:ind w:left="12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>
      <w:pPr>
        <w:pStyle w:val="5"/>
        <w:spacing w:before="188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First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open XAMPP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Control Panel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Start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“Apache” and “MySQL”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</w:t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116840</wp:posOffset>
            </wp:positionV>
            <wp:extent cx="3740150" cy="1268095"/>
            <wp:effectExtent l="0" t="0" r="8890" b="12065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89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74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Open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browser 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type “localhost/owncloud/”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url bar 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press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“enter”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142240</wp:posOffset>
            </wp:positionV>
            <wp:extent cx="4081145" cy="2130425"/>
            <wp:effectExtent l="0" t="0" r="3175" b="3175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271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4062095" cy="1501140"/>
            <wp:effectExtent l="0" t="0" r="6985" b="762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975" cy="150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57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Now goto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2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279265" cy="1804035"/>
            <wp:effectExtent l="0" t="0" r="3175" b="9525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109220</wp:posOffset>
            </wp:positionV>
            <wp:extent cx="4370705" cy="1804670"/>
            <wp:effectExtent l="0" t="0" r="3175" b="889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 w:line="369" w:lineRule="auto"/>
        <w:ind w:left="120" w:right="49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Add a group -&gt; and enter the group name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Our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group is been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below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180975</wp:posOffset>
            </wp:positionV>
            <wp:extent cx="4721225" cy="2292350"/>
            <wp:effectExtent l="0" t="0" r="3175" b="889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353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60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Now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enter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“Login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Name”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“Password”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 the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 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click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create</w:t>
      </w:r>
    </w:p>
    <w:p>
      <w:pPr>
        <w:pStyle w:val="5"/>
        <w:spacing w:before="189" w:line="256" w:lineRule="auto"/>
        <w:ind w:left="120" w:right="19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show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below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our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been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added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change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limit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</w:p>
    <w:p>
      <w:pPr>
        <w:spacing w:after="0" w:line="256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2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708650" cy="999490"/>
            <wp:effectExtent l="0" t="0" r="6350" b="635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04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247650</wp:posOffset>
            </wp:positionV>
            <wp:extent cx="5736590" cy="1804670"/>
            <wp:effectExtent l="0" t="0" r="8890" b="889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Now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lets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from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account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who is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 group</w:t>
      </w:r>
    </w:p>
    <w:p>
      <w:pPr>
        <w:pStyle w:val="5"/>
        <w:spacing w:before="189" w:line="256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As we can see below this user has privilages of admin because he is in admin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group . This user will have all rights that admin posses like adding or deleting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user.</w:t>
      </w:r>
    </w:p>
    <w:p>
      <w:pPr>
        <w:pStyle w:val="5"/>
        <w:spacing w:before="168"/>
        <w:ind w:left="12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>
      <w:pPr>
        <w:pStyle w:val="5"/>
        <w:spacing w:before="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114935</wp:posOffset>
            </wp:positionV>
            <wp:extent cx="5462270" cy="1667510"/>
            <wp:effectExtent l="0" t="0" r="8890" b="889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166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Hence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Successfully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implemented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own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No:06</w:t>
      </w: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186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Study and implementation of identity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</w:p>
    <w:p>
      <w:pPr>
        <w:pStyle w:val="5"/>
        <w:spacing w:before="191" w:line="259" w:lineRule="auto"/>
        <w:ind w:left="120" w:right="634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</w:p>
    <w:p>
      <w:pPr>
        <w:pStyle w:val="5"/>
        <w:spacing w:before="191"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</w:rPr>
        <w:t>Identity management (IM) is a term that refers to the information</w:t>
      </w:r>
      <w:r>
        <w:rPr>
          <w:rFonts w:hint="default" w:ascii="Times New Roman" w:hAnsi="Times New Roman" w:cs="Times New Roman"/>
          <w:b w:val="0"/>
          <w:bCs w:val="0"/>
          <w:spacing w:val="1"/>
          <w:sz w:val="28"/>
          <w:szCs w:val="28"/>
          <w:u w:val="none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</w:rPr>
        <w:t>system</w:t>
      </w:r>
      <w:r>
        <w:rPr>
          <w:rFonts w:hint="default" w:ascii="Times New Roman" w:hAnsi="Times New Roman" w:cs="Times New Roman"/>
          <w:b w:val="0"/>
          <w:bCs w:val="0"/>
          <w:spacing w:val="1"/>
          <w:sz w:val="28"/>
          <w:szCs w:val="28"/>
          <w:u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enterprise.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represents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systematic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single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authentication,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privileges,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authorization,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roles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enterprise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boundaries.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primary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purpose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upgrade security and productivity by decreasing the total cost, repetitive tasks,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system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downtime.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-1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computing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covers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types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users who can work with defined devices under different circumstances.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Various identity management (IM) services imply that wired and wireless user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 support the directory integration. The availability of BYOD makes it a time-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saving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individual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user.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Further,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there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some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additional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security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which are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mentioned below: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54" w:after="0" w:line="240" w:lineRule="auto"/>
        <w:ind w:left="840" w:right="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Control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86" w:after="0" w:line="240" w:lineRule="auto"/>
        <w:ind w:left="840" w:right="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Password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Manager</w:t>
      </w:r>
    </w:p>
    <w:p>
      <w:pPr>
        <w:pStyle w:val="9"/>
        <w:numPr>
          <w:ilvl w:val="0"/>
          <w:numId w:val="4"/>
        </w:numPr>
        <w:tabs>
          <w:tab w:val="left" w:pos="839"/>
          <w:tab w:val="left" w:pos="840"/>
        </w:tabs>
        <w:spacing w:before="189" w:after="0" w:line="240" w:lineRule="auto"/>
        <w:ind w:left="840" w:right="0" w:hanging="36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Digital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</w:p>
    <w:p>
      <w:pPr>
        <w:pStyle w:val="9"/>
        <w:numPr>
          <w:ilvl w:val="0"/>
          <w:numId w:val="4"/>
        </w:numPr>
        <w:tabs>
          <w:tab w:val="left" w:pos="839"/>
          <w:tab w:val="left" w:pos="840"/>
        </w:tabs>
        <w:spacing w:before="186" w:after="0" w:line="240" w:lineRule="auto"/>
        <w:ind w:left="840" w:right="0" w:hanging="36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Single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Sign-On</w:t>
      </w:r>
    </w:p>
    <w:p>
      <w:pPr>
        <w:spacing w:before="182"/>
        <w:ind w:left="120" w:right="0" w:firstLine="0"/>
        <w:jc w:val="both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pacing w:val="-4"/>
          <w:w w:val="85"/>
          <w:sz w:val="28"/>
          <w:szCs w:val="28"/>
        </w:rPr>
        <w:t>Few</w:t>
      </w:r>
      <w:r>
        <w:rPr>
          <w:rFonts w:hint="default" w:ascii="Times New Roman" w:hAnsi="Times New Roman" w:cs="Times New Roman"/>
          <w:b/>
          <w:spacing w:val="-33"/>
          <w:w w:val="8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w w:val="85"/>
          <w:sz w:val="28"/>
          <w:szCs w:val="28"/>
        </w:rPr>
        <w:t>Benefits</w:t>
      </w:r>
      <w:r>
        <w:rPr>
          <w:rFonts w:hint="default" w:ascii="Times New Roman" w:hAnsi="Times New Roman" w:cs="Times New Roman"/>
          <w:b/>
          <w:spacing w:val="-32"/>
          <w:w w:val="8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w w:val="85"/>
          <w:sz w:val="28"/>
          <w:szCs w:val="28"/>
        </w:rPr>
        <w:t>of</w:t>
      </w:r>
      <w:r>
        <w:rPr>
          <w:rFonts w:hint="default" w:ascii="Times New Roman" w:hAnsi="Times New Roman" w:cs="Times New Roman"/>
          <w:b/>
          <w:spacing w:val="-34"/>
          <w:w w:val="8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w w:val="85"/>
          <w:sz w:val="28"/>
          <w:szCs w:val="28"/>
        </w:rPr>
        <w:t>Identity</w:t>
      </w:r>
      <w:r>
        <w:rPr>
          <w:rFonts w:hint="default" w:ascii="Times New Roman" w:hAnsi="Times New Roman" w:cs="Times New Roman"/>
          <w:b/>
          <w:spacing w:val="-35"/>
          <w:w w:val="8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w w:val="85"/>
          <w:sz w:val="28"/>
          <w:szCs w:val="28"/>
        </w:rPr>
        <w:t>Management</w:t>
      </w:r>
      <w:r>
        <w:rPr>
          <w:rFonts w:hint="default" w:ascii="Times New Roman" w:hAnsi="Times New Roman" w:cs="Times New Roman"/>
          <w:b/>
          <w:spacing w:val="-32"/>
          <w:w w:val="8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pacing w:val="-3"/>
          <w:w w:val="85"/>
          <w:sz w:val="28"/>
          <w:szCs w:val="28"/>
        </w:rPr>
        <w:t>in</w:t>
      </w:r>
      <w:r>
        <w:rPr>
          <w:rFonts w:hint="default" w:ascii="Times New Roman" w:hAnsi="Times New Roman" w:cs="Times New Roman"/>
          <w:b/>
          <w:spacing w:val="-34"/>
          <w:w w:val="8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pacing w:val="-3"/>
          <w:w w:val="85"/>
          <w:sz w:val="28"/>
          <w:szCs w:val="28"/>
        </w:rPr>
        <w:t>Cloud</w:t>
      </w:r>
      <w:r>
        <w:rPr>
          <w:rFonts w:hint="default" w:ascii="Times New Roman" w:hAnsi="Times New Roman" w:cs="Times New Roman"/>
          <w:b/>
          <w:spacing w:val="-30"/>
          <w:w w:val="8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pacing w:val="-3"/>
          <w:w w:val="85"/>
          <w:sz w:val="28"/>
          <w:szCs w:val="28"/>
        </w:rPr>
        <w:t>Security</w:t>
      </w:r>
    </w:p>
    <w:p>
      <w:pPr>
        <w:spacing w:before="365" w:line="288" w:lineRule="auto"/>
        <w:ind w:left="120" w:right="633" w:firstLine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Cloud services offer several advantages over all other traditional products.</w:t>
      </w:r>
      <w:r>
        <w:rPr>
          <w:rFonts w:hint="default" w:ascii="Times New Roman" w:hAnsi="Times New Roman" w:cs="Times New Roman"/>
          <w:color w:val="000000" w:themeColor="text1"/>
          <w:spacing w:val="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Go through the following actions to understand the few benefits of identity</w:t>
      </w:r>
      <w:r>
        <w:rPr>
          <w:rFonts w:hint="default" w:ascii="Times New Roman" w:hAnsi="Times New Roman" w:cs="Times New Roman"/>
          <w:color w:val="000000" w:themeColor="text1"/>
          <w:spacing w:val="-8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management</w:t>
      </w:r>
      <w:r>
        <w:rPr>
          <w:rFonts w:hint="default" w:ascii="Times New Roman" w:hAnsi="Times New Roman" w:cs="Times New Roman"/>
          <w:color w:val="000000" w:themeColor="text1"/>
          <w:spacing w:val="-1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</w:t>
      </w:r>
      <w:r>
        <w:rPr>
          <w:rFonts w:hint="default" w:ascii="Times New Roman" w:hAnsi="Times New Roman" w:cs="Times New Roman"/>
          <w:color w:val="000000" w:themeColor="text1"/>
          <w:spacing w:val="-1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cloud</w:t>
      </w:r>
      <w:r>
        <w:rPr>
          <w:rFonts w:hint="default" w:ascii="Times New Roman" w:hAnsi="Times New Roman" w:cs="Times New Roman"/>
          <w:color w:val="000000" w:themeColor="text1"/>
          <w:spacing w:val="-16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computing:</w:t>
      </w:r>
    </w:p>
    <w:p>
      <w:pPr>
        <w:pStyle w:val="5"/>
        <w:spacing w:before="1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4"/>
        </w:numPr>
        <w:tabs>
          <w:tab w:val="left" w:pos="839"/>
          <w:tab w:val="left" w:pos="840"/>
        </w:tabs>
        <w:spacing w:before="0" w:after="0" w:line="340" w:lineRule="auto"/>
        <w:ind w:left="840" w:right="1080" w:hanging="36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Enhanced</w:t>
      </w:r>
      <w:r>
        <w:rPr>
          <w:rFonts w:hint="default" w:ascii="Times New Roman" w:hAnsi="Times New Roman" w:cs="Times New Roman"/>
          <w:b/>
          <w:color w:val="000000" w:themeColor="text1"/>
          <w:spacing w:val="-7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Network</w:t>
      </w:r>
      <w:r>
        <w:rPr>
          <w:rFonts w:hint="default" w:ascii="Times New Roman" w:hAnsi="Times New Roman" w:cs="Times New Roman"/>
          <w:b/>
          <w:color w:val="000000" w:themeColor="text1"/>
          <w:spacing w:val="-8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Abilities:</w:t>
      </w:r>
      <w:r>
        <w:rPr>
          <w:rFonts w:hint="default" w:ascii="Times New Roman" w:hAnsi="Times New Roman" w:cs="Times New Roman"/>
          <w:b/>
          <w:color w:val="000000" w:themeColor="text1"/>
          <w:spacing w:val="-4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Identity</w:t>
      </w:r>
      <w:r>
        <w:rPr>
          <w:rFonts w:hint="default" w:ascii="Times New Roman" w:hAnsi="Times New Roman" w:cs="Times New Roman"/>
          <w:color w:val="000000" w:themeColor="text1"/>
          <w:spacing w:val="-8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management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(IM)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makes</w:t>
      </w:r>
      <w:r>
        <w:rPr>
          <w:rFonts w:hint="default" w:ascii="Times New Roman" w:hAnsi="Times New Roman" w:cs="Times New Roman"/>
          <w:color w:val="000000" w:themeColor="text1"/>
          <w:spacing w:val="-1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it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simple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in</w:t>
      </w:r>
      <w:r>
        <w:rPr>
          <w:rFonts w:hint="default" w:ascii="Times New Roman" w:hAnsi="Times New Roman" w:cs="Times New Roman"/>
          <w:color w:val="000000" w:themeColor="text1"/>
          <w:spacing w:val="-8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sharing</w:t>
      </w:r>
      <w:r>
        <w:rPr>
          <w:rFonts w:hint="default" w:ascii="Times New Roman" w:hAnsi="Times New Roman" w:cs="Times New Roman"/>
          <w:color w:val="000000" w:themeColor="text1"/>
          <w:spacing w:val="-6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the</w:t>
      </w:r>
      <w:r>
        <w:rPr>
          <w:rFonts w:hint="default" w:ascii="Times New Roman" w:hAnsi="Times New Roman" w:cs="Times New Roman"/>
          <w:color w:val="000000" w:themeColor="text1"/>
          <w:spacing w:val="-5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network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capabilities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with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complete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grid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of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users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who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were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connected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with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it.</w:t>
      </w:r>
    </w:p>
    <w:p>
      <w:pPr>
        <w:pStyle w:val="9"/>
        <w:numPr>
          <w:ilvl w:val="0"/>
          <w:numId w:val="4"/>
        </w:numPr>
        <w:tabs>
          <w:tab w:val="left" w:pos="839"/>
          <w:tab w:val="left" w:pos="840"/>
        </w:tabs>
        <w:spacing w:before="0" w:after="0" w:line="340" w:lineRule="auto"/>
        <w:ind w:left="840" w:right="1325" w:hanging="36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Provides</w:t>
      </w:r>
      <w:r>
        <w:rPr>
          <w:rFonts w:hint="default" w:ascii="Times New Roman" w:hAnsi="Times New Roman" w:cs="Times New Roman"/>
          <w:b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b/>
          <w:color w:val="000000" w:themeColor="text1"/>
          <w:spacing w:val="-7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secure</w:t>
      </w:r>
      <w:r>
        <w:rPr>
          <w:rFonts w:hint="default" w:ascii="Times New Roman" w:hAnsi="Times New Roman" w:cs="Times New Roman"/>
          <w:b/>
          <w:color w:val="000000" w:themeColor="text1"/>
          <w:spacing w:val="-5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collaboration:</w:t>
      </w:r>
      <w:r>
        <w:rPr>
          <w:rFonts w:hint="default" w:ascii="Times New Roman" w:hAnsi="Times New Roman" w:cs="Times New Roman"/>
          <w:b/>
          <w:color w:val="000000" w:themeColor="text1"/>
          <w:spacing w:val="-4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SaaS</w:t>
      </w:r>
      <w:r>
        <w:rPr>
          <w:rFonts w:hint="default" w:ascii="Times New Roman" w:hAnsi="Times New Roman" w:cs="Times New Roman"/>
          <w:color w:val="000000" w:themeColor="text1"/>
          <w:spacing w:val="-7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protocol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is</w:t>
      </w:r>
      <w:r>
        <w:rPr>
          <w:rFonts w:hint="default" w:ascii="Times New Roman" w:hAnsi="Times New Roman" w:cs="Times New Roman"/>
          <w:color w:val="000000" w:themeColor="text1"/>
          <w:spacing w:val="-1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designed</w:t>
      </w:r>
      <w:r>
        <w:rPr>
          <w:rFonts w:hint="default" w:ascii="Times New Roman" w:hAnsi="Times New Roman" w:cs="Times New Roman"/>
          <w:color w:val="000000" w:themeColor="text1"/>
          <w:spacing w:val="-1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and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utilized</w:t>
      </w:r>
      <w:r>
        <w:rPr>
          <w:rFonts w:hint="default" w:ascii="Times New Roman" w:hAnsi="Times New Roman" w:cs="Times New Roman"/>
          <w:color w:val="000000" w:themeColor="text1"/>
          <w:spacing w:val="-8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as</w:t>
      </w:r>
      <w:r>
        <w:rPr>
          <w:rFonts w:hint="default" w:ascii="Times New Roman" w:hAnsi="Times New Roman" w:cs="Times New Roman"/>
          <w:color w:val="000000" w:themeColor="text1"/>
          <w:spacing w:val="-1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hub</w:t>
      </w:r>
      <w:r>
        <w:rPr>
          <w:rFonts w:hint="default" w:ascii="Times New Roman" w:hAnsi="Times New Roman" w:cs="Times New Roman"/>
          <w:color w:val="000000" w:themeColor="text1"/>
          <w:spacing w:val="-1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for</w:t>
      </w:r>
      <w:r>
        <w:rPr>
          <w:rFonts w:hint="default" w:ascii="Times New Roman" w:hAnsi="Times New Roman" w:cs="Times New Roman"/>
          <w:color w:val="000000" w:themeColor="text1"/>
          <w:spacing w:val="-5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connecting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with</w:t>
      </w:r>
      <w:r>
        <w:rPr>
          <w:rFonts w:hint="default" w:ascii="Times New Roman" w:hAnsi="Times New Roman" w:cs="Times New Roman"/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all</w:t>
      </w:r>
      <w:r>
        <w:rPr>
          <w:rFonts w:hint="default" w:ascii="Times New Roman" w:hAnsi="Times New Roman" w:cs="Times New Roman"/>
          <w:color w:val="000000" w:themeColor="text1"/>
          <w:spacing w:val="-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virtual</w:t>
      </w:r>
      <w:r>
        <w:rPr>
          <w:rFonts w:hint="default" w:ascii="Times New Roman" w:hAnsi="Times New Roman" w:cs="Times New Roman"/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networks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of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suppliers,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distributors,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and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trading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partners.</w:t>
      </w:r>
    </w:p>
    <w:p>
      <w:pPr>
        <w:pStyle w:val="9"/>
        <w:numPr>
          <w:ilvl w:val="0"/>
          <w:numId w:val="4"/>
        </w:numPr>
        <w:tabs>
          <w:tab w:val="left" w:pos="839"/>
          <w:tab w:val="left" w:pos="840"/>
        </w:tabs>
        <w:spacing w:before="0" w:after="0" w:line="340" w:lineRule="auto"/>
        <w:ind w:left="840" w:right="860" w:hanging="36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Support On-demand improvement: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The problem that affects from churn protects</w:t>
      </w:r>
      <w:r>
        <w:rPr>
          <w:rFonts w:hint="default" w:ascii="Times New Roman" w:hAnsi="Times New Roman" w:cs="Times New Roman"/>
          <w:color w:val="000000" w:themeColor="text1"/>
          <w:spacing w:val="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organizations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with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cloud-based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solution.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All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experts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can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be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able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to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provide</w:t>
      </w:r>
      <w:r>
        <w:rPr>
          <w:rFonts w:hint="default" w:ascii="Times New Roman" w:hAnsi="Times New Roman" w:cs="Times New Roman"/>
          <w:color w:val="000000" w:themeColor="text1"/>
          <w:spacing w:val="-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24*7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hours</w:t>
      </w:r>
      <w:r>
        <w:rPr>
          <w:rFonts w:hint="default" w:ascii="Times New Roman" w:hAnsi="Times New Roman" w:cs="Times New Roman"/>
          <w:color w:val="000000" w:themeColor="text1"/>
          <w:spacing w:val="-6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support</w:t>
      </w:r>
      <w:r>
        <w:rPr>
          <w:rFonts w:hint="default" w:ascii="Times New Roman" w:hAnsi="Times New Roman" w:cs="Times New Roman"/>
          <w:color w:val="000000" w:themeColor="text1"/>
          <w:spacing w:val="-1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and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monitoring,</w:t>
      </w:r>
      <w:r>
        <w:rPr>
          <w:rFonts w:hint="default" w:ascii="Times New Roman" w:hAnsi="Times New Roman" w:cs="Times New Roman"/>
          <w:color w:val="000000" w:themeColor="text1"/>
          <w:spacing w:val="-1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whenever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needed.</w:t>
      </w:r>
    </w:p>
    <w:p>
      <w:pPr>
        <w:pStyle w:val="9"/>
        <w:numPr>
          <w:ilvl w:val="0"/>
          <w:numId w:val="4"/>
        </w:numPr>
        <w:tabs>
          <w:tab w:val="left" w:pos="839"/>
          <w:tab w:val="left" w:pos="840"/>
        </w:tabs>
        <w:spacing w:before="0" w:after="0" w:line="340" w:lineRule="auto"/>
        <w:ind w:left="840" w:right="739" w:hanging="36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Increase Overall Productivity: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It is completely known that cloud-based services are</w:t>
      </w:r>
      <w:r>
        <w:rPr>
          <w:rFonts w:hint="default" w:ascii="Times New Roman" w:hAnsi="Times New Roman" w:cs="Times New Roman"/>
          <w:color w:val="000000" w:themeColor="text1"/>
          <w:spacing w:val="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configured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and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hosted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by</w:t>
      </w:r>
      <w:r>
        <w:rPr>
          <w:rFonts w:hint="default" w:ascii="Times New Roman" w:hAnsi="Times New Roman" w:cs="Times New Roman"/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service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providers.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This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may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also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get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little</w:t>
      </w:r>
      <w:r>
        <w:rPr>
          <w:rFonts w:hint="default" w:ascii="Times New Roman" w:hAnsi="Times New Roman" w:cs="Times New Roman"/>
          <w:color w:val="000000" w:themeColor="text1"/>
          <w:spacing w:val="-8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or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zero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hassle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either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for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users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or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any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other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clients.</w:t>
      </w:r>
      <w:r>
        <w:rPr>
          <w:rFonts w:hint="default" w:ascii="Times New Roman" w:hAnsi="Times New Roman" w:cs="Times New Roman"/>
          <w:color w:val="000000" w:themeColor="text1"/>
          <w:spacing w:val="-1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As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result,</w:t>
      </w:r>
      <w:r>
        <w:rPr>
          <w:rFonts w:hint="default" w:ascii="Times New Roman" w:hAnsi="Times New Roman" w:cs="Times New Roman"/>
          <w:color w:val="000000" w:themeColor="text1"/>
          <w:spacing w:val="-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many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organizations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can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improve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their</w:t>
      </w:r>
      <w:r>
        <w:rPr>
          <w:rFonts w:hint="default" w:ascii="Times New Roman" w:hAnsi="Times New Roman" w:cs="Times New Roman"/>
          <w:color w:val="000000" w:themeColor="text1"/>
          <w:spacing w:val="-9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overall</w:t>
      </w:r>
      <w:r>
        <w:rPr>
          <w:rFonts w:hint="default" w:ascii="Times New Roman" w:hAnsi="Times New Roman" w:cs="Times New Roman"/>
          <w:color w:val="000000" w:themeColor="text1"/>
          <w:spacing w:val="-6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productivity.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0" w:after="0" w:line="340" w:lineRule="auto"/>
        <w:ind w:left="840" w:right="842" w:hanging="36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Centralized</w:t>
      </w:r>
      <w:r>
        <w:rPr>
          <w:rFonts w:hint="default" w:ascii="Times New Roman" w:hAnsi="Times New Roman" w:cs="Times New Roman"/>
          <w:b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Management</w:t>
      </w:r>
      <w:r>
        <w:rPr>
          <w:rFonts w:hint="default" w:ascii="Times New Roman" w:hAnsi="Times New Roman" w:cs="Times New Roman"/>
          <w:b/>
          <w:color w:val="000000" w:themeColor="text1"/>
          <w:spacing w:val="-1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System:</w:t>
      </w:r>
      <w:r>
        <w:rPr>
          <w:rFonts w:hint="default" w:ascii="Times New Roman" w:hAnsi="Times New Roman" w:cs="Times New Roman"/>
          <w:b/>
          <w:color w:val="000000" w:themeColor="text1"/>
          <w:spacing w:val="-5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Business</w:t>
      </w:r>
      <w:r>
        <w:rPr>
          <w:rFonts w:hint="default" w:ascii="Times New Roman" w:hAnsi="Times New Roman" w:cs="Times New Roman"/>
          <w:color w:val="000000" w:themeColor="text1"/>
          <w:spacing w:val="-1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users</w:t>
      </w:r>
      <w:r>
        <w:rPr>
          <w:rFonts w:hint="default" w:ascii="Times New Roman" w:hAnsi="Times New Roman" w:cs="Times New Roman"/>
          <w:color w:val="000000" w:themeColor="text1"/>
          <w:spacing w:val="-1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can</w:t>
      </w:r>
      <w:r>
        <w:rPr>
          <w:rFonts w:hint="default" w:ascii="Times New Roman" w:hAnsi="Times New Roman" w:cs="Times New Roman"/>
          <w:color w:val="000000" w:themeColor="text1"/>
          <w:spacing w:val="-1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be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able</w:t>
      </w:r>
      <w:r>
        <w:rPr>
          <w:rFonts w:hint="default" w:ascii="Times New Roman" w:hAnsi="Times New Roman" w:cs="Times New Roman"/>
          <w:color w:val="000000" w:themeColor="text1"/>
          <w:spacing w:val="-11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to</w:t>
      </w:r>
      <w:r>
        <w:rPr>
          <w:rFonts w:hint="default" w:ascii="Times New Roman" w:hAnsi="Times New Roman" w:cs="Times New Roman"/>
          <w:color w:val="000000" w:themeColor="text1"/>
          <w:spacing w:val="-1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manage</w:t>
      </w:r>
      <w:r>
        <w:rPr>
          <w:rFonts w:hint="default" w:ascii="Times New Roman" w:hAnsi="Times New Roman" w:cs="Times New Roman"/>
          <w:color w:val="000000" w:themeColor="text1"/>
          <w:spacing w:val="-9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all</w:t>
      </w:r>
      <w:r>
        <w:rPr>
          <w:rFonts w:hint="default" w:ascii="Times New Roman" w:hAnsi="Times New Roman" w:cs="Times New Roman"/>
          <w:color w:val="000000" w:themeColor="text1"/>
          <w:spacing w:val="-1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services</w:t>
      </w:r>
      <w:r>
        <w:rPr>
          <w:rFonts w:hint="default" w:ascii="Times New Roman" w:hAnsi="Times New Roman" w:cs="Times New Roman"/>
          <w:color w:val="000000" w:themeColor="text1"/>
          <w:spacing w:val="-13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w w:val="95"/>
          <w:sz w:val="28"/>
          <w:szCs w:val="28"/>
          <w14:textFill>
            <w14:solidFill>
              <w14:schemeClr w14:val="tx1"/>
            </w14:solidFill>
          </w14:textFill>
        </w:rPr>
        <w:t>and</w:t>
      </w:r>
      <w:r>
        <w:rPr>
          <w:rFonts w:hint="default" w:ascii="Times New Roman" w:hAnsi="Times New Roman" w:cs="Times New Roman"/>
          <w:color w:val="000000" w:themeColor="text1"/>
          <w:spacing w:val="-60"/>
          <w:w w:val="9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programs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at</w:t>
      </w:r>
      <w:r>
        <w:rPr>
          <w:rFonts w:hint="default" w:ascii="Times New Roman" w:hAnsi="Times New Roman" w:cs="Times New Roman"/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one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place</w:t>
      </w:r>
      <w:r>
        <w:rPr>
          <w:rFonts w:hint="default" w:ascii="Times New Roman" w:hAnsi="Times New Roman" w:cs="Times New Roman"/>
          <w:color w:val="000000" w:themeColor="text1"/>
          <w:spacing w:val="-1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with</w:t>
      </w:r>
      <w:r>
        <w:rPr>
          <w:rFonts w:hint="default" w:ascii="Times New Roman" w:hAnsi="Times New Roman" w:cs="Times New Roman"/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the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cloud-based</w:t>
      </w:r>
      <w:r>
        <w:rPr>
          <w:rFonts w:hint="default" w:ascii="Times New Roman" w:hAnsi="Times New Roman" w:cs="Times New Roman"/>
          <w:color w:val="000000" w:themeColor="text1"/>
          <w:spacing w:val="-16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services.</w:t>
      </w:r>
      <w:r>
        <w:rPr>
          <w:rFonts w:hint="default" w:ascii="Times New Roman" w:hAnsi="Times New Roman" w:cs="Times New Roman"/>
          <w:color w:val="000000" w:themeColor="text1"/>
          <w:spacing w:val="-1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Identity</w:t>
      </w:r>
      <w:r>
        <w:rPr>
          <w:rFonts w:hint="default" w:ascii="Times New Roman" w:hAnsi="Times New Roman" w:cs="Times New Roman"/>
          <w:color w:val="000000" w:themeColor="text1"/>
          <w:spacing w:val="-1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management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can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be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done</w:t>
      </w:r>
      <w:r>
        <w:rPr>
          <w:rFonts w:hint="default" w:ascii="Times New Roman" w:hAnsi="Times New Roman" w:cs="Times New Roman"/>
          <w:color w:val="000000" w:themeColor="text1"/>
          <w:spacing w:val="-6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with</w:t>
      </w:r>
      <w:r>
        <w:rPr>
          <w:rFonts w:hint="default" w:ascii="Times New Roman" w:hAnsi="Times New Roman" w:cs="Times New Roman"/>
          <w:color w:val="000000" w:themeColor="text1"/>
          <w:spacing w:val="-16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one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click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on</w:t>
      </w:r>
      <w:r>
        <w:rPr>
          <w:rFonts w:hint="default" w:ascii="Times New Roman" w:hAnsi="Times New Roman" w:cs="Times New Roman"/>
          <w:color w:val="000000" w:themeColor="text1"/>
          <w:spacing w:val="-1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single</w:t>
      </w:r>
      <w:r>
        <w:rPr>
          <w:rFonts w:hint="default" w:ascii="Times New Roman" w:hAnsi="Times New Roman" w:cs="Times New Roman"/>
          <w:color w:val="000000" w:themeColor="text1"/>
          <w:spacing w:val="-1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dashboard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pStyle w:val="9"/>
        <w:widowControl w:val="0"/>
        <w:numPr>
          <w:ilvl w:val="0"/>
          <w:numId w:val="0"/>
        </w:numPr>
        <w:tabs>
          <w:tab w:val="left" w:pos="840"/>
        </w:tabs>
        <w:autoSpaceDE w:val="0"/>
        <w:autoSpaceDN w:val="0"/>
        <w:spacing w:before="0" w:after="0" w:line="340" w:lineRule="auto"/>
        <w:ind w:right="842" w:rightChars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888365</wp:posOffset>
            </wp:positionH>
            <wp:positionV relativeFrom="paragraph">
              <wp:posOffset>20320</wp:posOffset>
            </wp:positionV>
            <wp:extent cx="5906135" cy="3080385"/>
            <wp:effectExtent l="0" t="0" r="6985" b="13335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rPr>
          <w:rFonts w:hint="default" w:ascii="Times New Roman" w:hAnsi="Times New Roman" w:cs="Times New Roman"/>
          <w:spacing w:val="-2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Procedure: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</w:p>
    <w:p>
      <w:pPr>
        <w:pStyle w:val="5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1: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Open own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cloud-&gt; login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password</w:t>
      </w:r>
    </w:p>
    <w:p>
      <w:pPr>
        <w:pStyle w:val="5"/>
        <w:spacing w:before="191" w:line="259" w:lineRule="auto"/>
        <w:ind w:left="120" w:right="649"/>
        <w:rPr>
          <w:rFonts w:hint="default" w:ascii="Times New Roman" w:hAnsi="Times New Roman" w:cs="Times New Roman"/>
          <w:sz w:val="28"/>
          <w:szCs w:val="28"/>
        </w:rPr>
        <w:sectPr>
          <w:headerReference r:id="rId7" w:type="default"/>
          <w:pgSz w:w="11910" w:h="16840"/>
          <w:pgMar w:top="720" w:right="720" w:bottom="720" w:left="720" w:header="764" w:footer="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  <w:r>
        <w:rPr>
          <w:rFonts w:hint="default" w:ascii="Times New Roman" w:hAnsi="Times New Roman" w:cs="Times New Roman"/>
          <w:sz w:val="28"/>
          <w:szCs w:val="28"/>
        </w:rPr>
        <w:t>2: By default, the ownCloud Web interface opens to your Files page. You 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add, remove, and share files, and make changes based on the access privileges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set by you (if you are administering the server) or by your server administrator.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 can access your ownCloud files with the ownCloud web interface 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create, preview, edit, delete, share, and re-share files. Your ownCloud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administrator has the option to disable these features, so if any of them are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missing on your system ask 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server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administrator.</w:t>
      </w: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3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022725" cy="1774190"/>
            <wp:effectExtent l="0" t="0" r="635" b="889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934" cy="17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179" w:line="259" w:lineRule="auto"/>
        <w:ind w:left="120" w:right="634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3: Apps Selection Menu: Located in the upper left corner, click the arrow to open a dropdown menu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 navigate to your various available apps. Apps Information field: Located in the left sidebar, this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provides filters and tasks associated with your selected app. Application View: The main central field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ownCloud user interface.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This field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displays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contents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 user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features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your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selected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app.</w:t>
      </w:r>
    </w:p>
    <w:p>
      <w:pPr>
        <w:pStyle w:val="5"/>
        <w:spacing w:before="1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782310" cy="805815"/>
            <wp:effectExtent l="0" t="0" r="8890" b="1905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84" cy="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212090</wp:posOffset>
            </wp:positionV>
            <wp:extent cx="5733415" cy="698500"/>
            <wp:effectExtent l="0" t="0" r="12065" b="254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72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1134110</wp:posOffset>
            </wp:positionV>
            <wp:extent cx="1688465" cy="762000"/>
            <wp:effectExtent l="0" t="0" r="3175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63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4725670</wp:posOffset>
            </wp:positionH>
            <wp:positionV relativeFrom="paragraph">
              <wp:posOffset>1114425</wp:posOffset>
            </wp:positionV>
            <wp:extent cx="1610360" cy="733425"/>
            <wp:effectExtent l="0" t="0" r="5080" b="13335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128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0" w:line="259" w:lineRule="auto"/>
        <w:ind w:left="120" w:right="633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4: Share the file or folder with a group or other users, and create public shares with hyperlinks. 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 also see who you have shared with already, and revoke shares by clicking the trash can icon. If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username auto-completion is enabled, when you start typing the user or group name ownCloud will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automatically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complete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 for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you.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If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 administrator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has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enabled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email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notifications,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send</w:t>
      </w:r>
      <w:r>
        <w:rPr>
          <w:rFonts w:hint="default" w:ascii="Times New Roman" w:hAnsi="Times New Roman" w:cs="Times New Roman"/>
          <w:spacing w:val="-4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email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notification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 from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sharing screen.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039360" cy="4305300"/>
            <wp:effectExtent l="0" t="0" r="5080" b="762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83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56"/>
        <w:ind w:left="169" w:righ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5: Five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 permissions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 :</w:t>
      </w:r>
    </w:p>
    <w:p>
      <w:pPr>
        <w:spacing w:before="20"/>
        <w:ind w:left="120" w:righ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share; allows the users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re-share.</w:t>
      </w:r>
    </w:p>
    <w:p>
      <w:pPr>
        <w:spacing w:before="22" w:line="259" w:lineRule="auto"/>
        <w:ind w:left="120" w:righ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3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edit;</w:t>
      </w:r>
      <w:r>
        <w:rPr>
          <w:rFonts w:hint="default" w:ascii="Times New Roman" w:hAnsi="Times New Roman" w:cs="Times New Roman"/>
          <w:spacing w:val="3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allows</w:t>
      </w:r>
      <w:r>
        <w:rPr>
          <w:rFonts w:hint="default" w:ascii="Times New Roman" w:hAnsi="Times New Roman" w:cs="Times New Roman"/>
          <w:spacing w:val="3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3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</w:t>
      </w:r>
      <w:r>
        <w:rPr>
          <w:rFonts w:hint="default" w:ascii="Times New Roman" w:hAnsi="Times New Roman" w:cs="Times New Roman"/>
          <w:spacing w:val="3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3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</w:t>
      </w:r>
      <w:r>
        <w:rPr>
          <w:rFonts w:hint="default" w:ascii="Times New Roman" w:hAnsi="Times New Roman" w:cs="Times New Roman"/>
          <w:spacing w:val="3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3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3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edit</w:t>
      </w:r>
      <w:r>
        <w:rPr>
          <w:rFonts w:hint="default" w:ascii="Times New Roman" w:hAnsi="Times New Roman" w:cs="Times New Roman"/>
          <w:spacing w:val="3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3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shared</w:t>
      </w:r>
      <w:r>
        <w:rPr>
          <w:rFonts w:hint="default" w:ascii="Times New Roman" w:hAnsi="Times New Roman" w:cs="Times New Roman"/>
          <w:spacing w:val="3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files,</w:t>
      </w:r>
      <w:r>
        <w:rPr>
          <w:rFonts w:hint="default" w:ascii="Times New Roman" w:hAnsi="Times New Roman" w:cs="Times New Roman"/>
          <w:spacing w:val="3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3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3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collaborate</w:t>
      </w:r>
      <w:r>
        <w:rPr>
          <w:rFonts w:hint="default" w:ascii="Times New Roman" w:hAnsi="Times New Roman" w:cs="Times New Roman"/>
          <w:spacing w:val="3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3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4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Documents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app.</w:t>
      </w:r>
    </w:p>
    <w:p>
      <w:pPr>
        <w:spacing w:before="0" w:line="256" w:lineRule="auto"/>
        <w:ind w:left="120" w:right="1955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Create; allows the users you share with to create new files and add them to the share.</w:t>
      </w:r>
      <w:r>
        <w:rPr>
          <w:rFonts w:hint="default" w:ascii="Times New Roman" w:hAnsi="Times New Roman" w:cs="Times New Roman"/>
          <w:spacing w:val="-4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Change;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allows uploading 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version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shared file 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replacing it.</w:t>
      </w:r>
    </w:p>
    <w:p>
      <w:pPr>
        <w:spacing w:before="4"/>
        <w:ind w:left="120" w:righ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Delete;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allows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 users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 with to delete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shared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files.</w:t>
      </w:r>
    </w:p>
    <w:p>
      <w:pPr>
        <w:pStyle w:val="5"/>
        <w:spacing w:before="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198755</wp:posOffset>
            </wp:positionV>
            <wp:extent cx="5684520" cy="637540"/>
            <wp:effectExtent l="0" t="0" r="0" b="254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26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0" w:line="259" w:lineRule="auto"/>
        <w:ind w:left="120" w:right="633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spacing w:before="0" w:line="259" w:lineRule="auto"/>
        <w:ind w:left="120" w:right="633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We have studied how to use ownCloud for ensuring identity management of the users.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multiple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groups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privileges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view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modify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defined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permissions.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also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enables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simplified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look 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feel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 used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 anyone.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No:07</w:t>
      </w: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189" w:line="256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Study and implement MFA in the environment of popular Cloud Service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</w:t>
      </w:r>
    </w:p>
    <w:p>
      <w:pPr>
        <w:pStyle w:val="5"/>
        <w:spacing w:before="166" w:line="259" w:lineRule="auto"/>
        <w:ind w:left="120" w:right="6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</w:t>
      </w:r>
      <w:r>
        <w:rPr>
          <w:rFonts w:hint="default" w:ascii="Times New Roman" w:hAnsi="Times New Roman" w:cs="Times New Roman"/>
          <w:sz w:val="28"/>
          <w:szCs w:val="28"/>
        </w:rPr>
        <w:t xml:space="preserve">: </w:t>
      </w:r>
    </w:p>
    <w:p>
      <w:pPr>
        <w:pStyle w:val="5"/>
        <w:spacing w:before="166" w:line="259" w:lineRule="auto"/>
        <w:ind w:left="120" w:right="6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AWS multi-factor authentication (MFA) is an AWS Identity and 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(IAM)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best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practice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requires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second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authentication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factor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addition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name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password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sign-in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credentials.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enable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at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 AWS account level and for root and IAM users you have created in 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account.</w:t>
      </w:r>
    </w:p>
    <w:p>
      <w:pPr>
        <w:pStyle w:val="5"/>
        <w:spacing w:before="8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0" w:line="256" w:lineRule="auto"/>
        <w:ind w:left="120" w:right="636" w:firstLine="0"/>
        <w:jc w:val="both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i/>
          <w:sz w:val="28"/>
          <w:szCs w:val="28"/>
        </w:rPr>
        <w:t>AWS is expanding eligibility for its free MFA security key program. Verify your</w:t>
      </w:r>
      <w:r>
        <w:rPr>
          <w:rFonts w:hint="default" w:ascii="Times New Roman" w:hAnsi="Times New Roman" w:cs="Times New Roman"/>
          <w:i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eligibility</w:t>
      </w:r>
      <w:r>
        <w:rPr>
          <w:rFonts w:hint="default" w:ascii="Times New Roman" w:hAnsi="Times New Roman" w:cs="Times New Roman"/>
          <w:i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and</w:t>
      </w:r>
      <w:r>
        <w:rPr>
          <w:rFonts w:hint="default" w:ascii="Times New Roman" w:hAnsi="Times New Roman" w:cs="Times New Roman"/>
          <w:i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order your</w:t>
      </w:r>
      <w:r>
        <w:rPr>
          <w:rFonts w:hint="default" w:ascii="Times New Roman" w:hAnsi="Times New Roman" w:cs="Times New Roman"/>
          <w:i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free MFA</w:t>
      </w:r>
      <w:r>
        <w:rPr>
          <w:rFonts w:hint="default" w:ascii="Times New Roman" w:hAnsi="Times New Roman" w:cs="Times New Roman"/>
          <w:i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key.</w:t>
      </w:r>
    </w:p>
    <w:p>
      <w:pPr>
        <w:pStyle w:val="5"/>
        <w:spacing w:before="11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pStyle w:val="5"/>
        <w:spacing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enabled,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when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signs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Console,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are prompted for their user name and password— </w:t>
      </w:r>
      <w:r>
        <w:rPr>
          <w:rFonts w:hint="default" w:ascii="Times New Roman" w:hAnsi="Times New Roman" w:cs="Times New Roman"/>
          <w:i/>
          <w:sz w:val="28"/>
          <w:szCs w:val="28"/>
        </w:rPr>
        <w:t>something they know</w:t>
      </w:r>
      <w:r>
        <w:rPr>
          <w:rFonts w:hint="default" w:ascii="Times New Roman" w:hAnsi="Times New Roman" w:cs="Times New Roman"/>
          <w:sz w:val="28"/>
          <w:szCs w:val="28"/>
        </w:rPr>
        <w:t>—and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authentication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code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from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device—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something</w:t>
      </w:r>
      <w:r>
        <w:rPr>
          <w:rFonts w:hint="default" w:ascii="Times New Roman" w:hAnsi="Times New Roman" w:cs="Times New Roman"/>
          <w:i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they</w:t>
      </w:r>
      <w:r>
        <w:rPr>
          <w:rFonts w:hint="default" w:ascii="Times New Roman" w:hAnsi="Times New Roman" w:cs="Times New Roman"/>
          <w:i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sz w:val="28"/>
          <w:szCs w:val="28"/>
        </w:rPr>
        <w:t>have</w:t>
      </w:r>
      <w:r>
        <w:rPr>
          <w:rFonts w:hint="default" w:ascii="Times New Roman" w:hAnsi="Times New Roman" w:cs="Times New Roman"/>
          <w:i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(or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if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use a biometrics-enabled authenticator, </w:t>
      </w:r>
      <w:r>
        <w:rPr>
          <w:rFonts w:hint="default" w:ascii="Times New Roman" w:hAnsi="Times New Roman" w:cs="Times New Roman"/>
          <w:i/>
          <w:sz w:val="28"/>
          <w:szCs w:val="28"/>
        </w:rPr>
        <w:t>something they are</w:t>
      </w:r>
      <w:r>
        <w:rPr>
          <w:rFonts w:hint="default" w:ascii="Times New Roman" w:hAnsi="Times New Roman" w:cs="Times New Roman"/>
          <w:sz w:val="28"/>
          <w:szCs w:val="28"/>
        </w:rPr>
        <w:t>). Taken together,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these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factors improve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security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 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 accounts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resources.</w:t>
      </w: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recommend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require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human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temporary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credentials when accessing AWS. Your users can use an identity provider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federate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into</w:t>
      </w:r>
      <w:r>
        <w:rPr>
          <w:rFonts w:hint="default" w:ascii="Times New Roman" w:hAnsi="Times New Roman" w:cs="Times New Roman"/>
          <w:spacing w:val="-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AWS,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where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they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authenticate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corporate</w:t>
      </w:r>
      <w:r>
        <w:rPr>
          <w:rFonts w:hint="default" w:ascii="Times New Roman" w:hAnsi="Times New Roman" w:cs="Times New Roman"/>
          <w:spacing w:val="-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credentials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MFA configurations. To manage access to AWS and business applications,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 recommend that you use AWS IAM Identity Center. For more information,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IAM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Center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 Guide.</w:t>
      </w:r>
    </w:p>
    <w:p>
      <w:pPr>
        <w:pStyle w:val="5"/>
        <w:spacing w:before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  <w:r>
        <w:rPr>
          <w:rFonts w:hint="default" w:ascii="Times New Roman" w:hAnsi="Times New Roman" w:cs="Times New Roman"/>
          <w:sz w:val="28"/>
          <w:szCs w:val="28"/>
        </w:rPr>
        <w:t>See the following available MFA options that you can use with your IAM MFA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implementation.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download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virtual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authenticator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apps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through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links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provided,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acquire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hardware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device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from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respective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manufacturer.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After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you've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acquired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supported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virtual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hardware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device,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does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charge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additional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fees for using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</w:t>
      </w:r>
    </w:p>
    <w:p>
      <w:pPr>
        <w:pStyle w:val="5"/>
        <w:spacing w:before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852035" cy="2541905"/>
            <wp:effectExtent l="0" t="0" r="9525" b="3175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18" cy="25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142230" cy="2707640"/>
            <wp:effectExtent l="0" t="0" r="8890" b="508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313" cy="270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4"/>
        <w:ind w:left="120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673725" cy="2110740"/>
            <wp:effectExtent l="0" t="0" r="10795" b="762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76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 w:line="256" w:lineRule="auto"/>
        <w:ind w:left="120" w:right="63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Click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2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any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-&gt;select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security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credentials</w:t>
      </w:r>
      <w:r>
        <w:rPr>
          <w:rFonts w:hint="default" w:ascii="Times New Roman" w:hAnsi="Times New Roman" w:cs="Times New Roman"/>
          <w:spacing w:val="2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-&gt;</w:t>
      </w:r>
      <w:r>
        <w:rPr>
          <w:rFonts w:hint="default" w:ascii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Below</w:t>
      </w:r>
      <w:r>
        <w:rPr>
          <w:rFonts w:hint="default" w:ascii="Times New Roman" w:hAnsi="Times New Roman" w:cs="Times New Roman"/>
          <w:spacing w:val="2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will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find</w:t>
      </w:r>
      <w:r>
        <w:rPr>
          <w:rFonts w:hint="default" w:ascii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Assign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 device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5673725" cy="1727200"/>
            <wp:effectExtent l="0" t="0" r="10795" b="1016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83" cy="172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250825</wp:posOffset>
            </wp:positionV>
            <wp:extent cx="5752465" cy="1721485"/>
            <wp:effectExtent l="0" t="0" r="8255" b="635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62" cy="172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633595" cy="1610995"/>
            <wp:effectExtent l="0" t="0" r="14605" b="4445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003" cy="1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4740910" cy="2258060"/>
            <wp:effectExtent l="0" t="0" r="13970" b="1270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729" cy="225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236855</wp:posOffset>
            </wp:positionV>
            <wp:extent cx="4443730" cy="2365375"/>
            <wp:effectExtent l="0" t="0" r="6350" b="12065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711" cy="236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491480" cy="2228850"/>
            <wp:effectExtent l="0" t="0" r="10160" b="1143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60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Hence,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Successfully implemented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MFA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No:08</w:t>
      </w: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186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Write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program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 web feed</w:t>
      </w:r>
    </w:p>
    <w:p>
      <w:pPr>
        <w:pStyle w:val="5"/>
        <w:spacing w:before="191" w:line="256" w:lineRule="auto"/>
        <w:ind w:left="120" w:right="633"/>
        <w:jc w:val="both"/>
        <w:rPr>
          <w:rFonts w:hint="default" w:ascii="Times New Roman" w:hAnsi="Times New Roman" w:cs="Times New Roman"/>
          <w:spacing w:val="43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  <w:r>
        <w:rPr>
          <w:rFonts w:hint="default" w:ascii="Times New Roman" w:hAnsi="Times New Roman" w:cs="Times New Roman"/>
          <w:spacing w:val="43"/>
          <w:sz w:val="28"/>
          <w:szCs w:val="28"/>
        </w:rPr>
        <w:t xml:space="preserve"> </w:t>
      </w:r>
    </w:p>
    <w:p>
      <w:pPr>
        <w:pStyle w:val="5"/>
        <w:spacing w:before="191" w:line="256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RSS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1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possible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distribute</w:t>
      </w:r>
      <w:r>
        <w:rPr>
          <w:rFonts w:hint="default" w:ascii="Times New Roman" w:hAnsi="Times New Roman" w:cs="Times New Roman"/>
          <w:spacing w:val="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up-to-date</w:t>
      </w:r>
      <w:r>
        <w:rPr>
          <w:rFonts w:hint="default" w:ascii="Times New Roman" w:hAnsi="Times New Roman" w:cs="Times New Roman"/>
          <w:spacing w:val="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</w:t>
      </w:r>
      <w:r>
        <w:rPr>
          <w:rFonts w:hint="default" w:ascii="Times New Roman" w:hAnsi="Times New Roman" w:cs="Times New Roman"/>
          <w:spacing w:val="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content</w:t>
      </w:r>
      <w:r>
        <w:rPr>
          <w:rFonts w:hint="default" w:ascii="Times New Roman" w:hAnsi="Times New Roman" w:cs="Times New Roman"/>
          <w:spacing w:val="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from</w:t>
      </w:r>
      <w:r>
        <w:rPr>
          <w:rFonts w:hint="default" w:ascii="Times New Roman" w:hAnsi="Times New Roman" w:cs="Times New Roman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one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site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thousands of other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 sites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around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world.</w:t>
      </w:r>
    </w:p>
    <w:p>
      <w:pPr>
        <w:pStyle w:val="5"/>
        <w:spacing w:before="164" w:line="369" w:lineRule="auto"/>
        <w:ind w:left="120" w:right="426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RSS allows fast browsing for news and updates.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RSS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was designed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show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selected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data.</w:t>
      </w:r>
    </w:p>
    <w:p>
      <w:pPr>
        <w:pStyle w:val="5"/>
        <w:spacing w:before="8" w:line="259" w:lineRule="auto"/>
        <w:ind w:left="120" w:right="6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Without RSS, users will have to check your site daily for new updates. This may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 too time-consuming for many users. With an RSS feed (RSS is often called 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News feed or RSS feed) they can check your site faster using an RSS aggregator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site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program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gathers and sorts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out RSS feeds).</w:t>
      </w:r>
    </w:p>
    <w:p>
      <w:pPr>
        <w:pStyle w:val="5"/>
        <w:spacing w:before="158" w:line="256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Since RSS data is small and fast-loading, it can easily be used with services like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cell phones or PDA's.</w:t>
      </w:r>
    </w:p>
    <w:p>
      <w:pPr>
        <w:pStyle w:val="5"/>
        <w:spacing w:before="166" w:line="256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Web-rings with similar information can easily share data on their web sites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make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them better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more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useful.</w:t>
      </w:r>
    </w:p>
    <w:p>
      <w:pPr>
        <w:pStyle w:val="5"/>
        <w:spacing w:before="164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Here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some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benefits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RSS:</w:t>
      </w:r>
    </w:p>
    <w:p>
      <w:pPr>
        <w:pStyle w:val="5"/>
        <w:spacing w:before="8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Choose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news</w:t>
      </w:r>
    </w:p>
    <w:p>
      <w:pPr>
        <w:pStyle w:val="5"/>
        <w:spacing w:before="189" w:line="256" w:lineRule="auto"/>
        <w:ind w:left="120" w:right="6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RSS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choose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view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want,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news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interest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are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relevant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work.</w:t>
      </w:r>
    </w:p>
    <w:p>
      <w:pPr>
        <w:pStyle w:val="5"/>
        <w:spacing w:before="1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Remove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unwanted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information</w:t>
      </w:r>
    </w:p>
    <w:p>
      <w:pPr>
        <w:pStyle w:val="5"/>
        <w:spacing w:before="188" w:line="256" w:lineRule="auto"/>
        <w:ind w:left="120" w:right="6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(finally)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separate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wanted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information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from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unwanted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information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(spam)!</w:t>
      </w:r>
    </w:p>
    <w:p>
      <w:pPr>
        <w:pStyle w:val="5"/>
        <w:spacing w:before="8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Increase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site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traffic</w:t>
      </w:r>
    </w:p>
    <w:p>
      <w:pPr>
        <w:pStyle w:val="5"/>
        <w:spacing w:before="189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With RSS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create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own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channel,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publish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Internet!</w:t>
      </w: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spacing w:before="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/>
        <w:ind w:left="12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>
      <w:pPr>
        <w:pStyle w:val="5"/>
        <w:spacing w:before="186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Install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RSS Builder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251460</wp:posOffset>
            </wp:positionV>
            <wp:extent cx="4573905" cy="3014980"/>
            <wp:effectExtent l="0" t="0" r="13335" b="254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167" cy="301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105410</wp:posOffset>
            </wp:positionV>
            <wp:extent cx="4545965" cy="3856990"/>
            <wp:effectExtent l="0" t="0" r="10795" b="1397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975" cy="3857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4510405" cy="2671445"/>
            <wp:effectExtent l="0" t="0" r="635" b="10795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688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103505</wp:posOffset>
            </wp:positionV>
            <wp:extent cx="4554855" cy="2221865"/>
            <wp:effectExtent l="0" t="0" r="1905" b="3175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058" cy="222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</w:t>
      </w:r>
    </w:p>
    <w:p>
      <w:pPr>
        <w:pStyle w:val="5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4512945" cy="1748790"/>
            <wp:effectExtent l="0" t="0" r="13335" b="381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05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</w:t>
      </w:r>
      <w:r>
        <w:rPr>
          <w:rFonts w:hint="default" w:ascii="Times New Roman" w:hAnsi="Times New Roman" w:cs="Times New Roman"/>
          <w:sz w:val="28"/>
          <w:szCs w:val="28"/>
        </w:rPr>
        <w:t>: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Hence,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Successfully implemented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program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 feed.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No:09</w:t>
      </w: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186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sz w:val="28"/>
          <w:szCs w:val="28"/>
        </w:rPr>
        <w:t>:</w:t>
      </w:r>
      <w:r>
        <w:rPr>
          <w:rFonts w:hint="default" w:ascii="Times New Roman" w:hAnsi="Times New Roman" w:cs="Times New Roman"/>
          <w:spacing w:val="5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Study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implementation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Single-Sign-On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(SSO).</w:t>
      </w:r>
    </w:p>
    <w:p>
      <w:pPr>
        <w:pStyle w:val="5"/>
        <w:spacing w:before="191" w:line="256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</w:t>
      </w:r>
      <w:r>
        <w:rPr>
          <w:rFonts w:hint="default" w:ascii="Times New Roman" w:hAnsi="Times New Roman" w:cs="Times New Roman"/>
          <w:sz w:val="28"/>
          <w:szCs w:val="28"/>
        </w:rPr>
        <w:t>: SSO is a system that merges several application login windows into 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single screen. To access all of their SaaS services, a user just has to input their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login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credentials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once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single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page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SSO.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6" w:lineRule="auto"/>
        <w:ind w:left="120" w:right="6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SSO is widely used in a corporate context where user applications are allocated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managed by an internal IT team. Remote employees that use SaaS services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benefit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from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SSO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 well.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Consider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what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would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happen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if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customers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who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had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previously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been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admitted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 bar were required to present their identity card each time they sought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purchase further alcoholic beverages. Some consumers would become upset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constant</w:t>
      </w:r>
      <w:r>
        <w:rPr>
          <w:rFonts w:hint="default" w:ascii="Times New Roman" w:hAnsi="Times New Roman" w:cs="Times New Roman"/>
          <w:spacing w:val="-1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inspections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would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even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try</w:t>
      </w:r>
      <w:r>
        <w:rPr>
          <w:rFonts w:hint="default" w:ascii="Times New Roman" w:hAnsi="Times New Roman" w:cs="Times New Roman"/>
          <w:spacing w:val="-1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get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around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them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</w:t>
      </w:r>
      <w:r>
        <w:rPr>
          <w:rFonts w:hint="default" w:ascii="Times New Roman" w:hAnsi="Times New Roman" w:cs="Times New Roman"/>
          <w:spacing w:val="-1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bringing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own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beverages in.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Most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businesses,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other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hand,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will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simply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verify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customer's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once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then offer the person multiple beverages throughout the evening. This 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identical to an SSO system in that instead of establishing their identity many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times,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creates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once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then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multiple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Many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identities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(IAM)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control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solutions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include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single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sign-on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(SSO).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Verifying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user's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essential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determining which rights each user should have. One example of an access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control system that works with SSO solutions for controlling users' identities 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Cloudflare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Zero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Trust.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9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/>
        <w:ind w:left="1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How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Single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Sign-On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Work?</w:t>
      </w:r>
    </w:p>
    <w:p>
      <w:pPr>
        <w:pStyle w:val="5"/>
        <w:spacing w:before="189"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SSO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predicated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establishment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trust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relationship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between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 and an identity provider, such as OneLogin. This trust relationship 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frequently established by the exchange of a certificate between the identity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supplier and the service provider. This certificate can be used to check identity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information transmitted from the identity provider to the service provider,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ensuring that the service provider is receiving it from a reliable source. This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identification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tokens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SSO,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which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contain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identifying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about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user,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such 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 email address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 a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username.</w:t>
      </w:r>
    </w:p>
    <w:p>
      <w:pPr>
        <w:spacing w:before="157"/>
        <w:ind w:left="120" w:right="0"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following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typical </w:t>
      </w:r>
      <w:r>
        <w:rPr>
          <w:rFonts w:hint="default" w:ascii="Times New Roman" w:hAnsi="Times New Roman" w:cs="Times New Roman"/>
          <w:b/>
          <w:sz w:val="28"/>
          <w:szCs w:val="28"/>
        </w:rPr>
        <w:t>login</w:t>
      </w:r>
      <w:r>
        <w:rPr>
          <w:rFonts w:hint="default"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flow </w:t>
      </w:r>
      <w:r>
        <w:rPr>
          <w:rFonts w:hint="default" w:ascii="Times New Roman" w:hAnsi="Times New Roman" w:cs="Times New Roman"/>
          <w:sz w:val="28"/>
          <w:szCs w:val="28"/>
        </w:rPr>
        <w:t>−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88" w:after="0" w:line="256" w:lineRule="auto"/>
        <w:ind w:left="840" w:right="637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 user reaches the Service Provider, which is the program or website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which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seek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67" w:after="0" w:line="256" w:lineRule="auto"/>
        <w:ind w:left="840" w:right="634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Service Provider transmits a token to the SSO system, or the Identity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Provider,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part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request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user.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token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contains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some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information about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such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their email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address.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70" w:after="0" w:line="256" w:lineRule="auto"/>
        <w:ind w:left="840" w:right="635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Identity Provider initially checks to determine if the user has already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been authenticated; if so, the user will be granted access to the Service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 application,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step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will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skipped.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67" w:after="0" w:line="256" w:lineRule="auto"/>
        <w:ind w:left="840" w:right="635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If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hasn't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logged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yet,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they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will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requested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entering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Identity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Provider's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credentials.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69" w:after="0" w:line="256" w:lineRule="auto"/>
        <w:ind w:left="840" w:right="635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This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might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straightforward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username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password,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could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consist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another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type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authentication,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such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 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One-Time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Password.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66" w:after="0" w:line="256" w:lineRule="auto"/>
        <w:ind w:left="840" w:right="636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When the Identity Provider checks the provided credentials, it returns 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token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 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 Provider,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indicating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 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authentication was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65" w:after="0" w:line="240" w:lineRule="auto"/>
        <w:ind w:left="840" w:right="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user's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browser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sends this token to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91" w:after="0" w:line="256" w:lineRule="auto"/>
        <w:ind w:left="840" w:right="635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trust connection that the Service Provider and the Identity Provider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established during the initial configuration is used to validate the token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gets.</w:t>
      </w:r>
    </w:p>
    <w:p>
      <w:pPr>
        <w:pStyle w:val="9"/>
        <w:numPr>
          <w:ilvl w:val="0"/>
          <w:numId w:val="4"/>
        </w:numPr>
        <w:tabs>
          <w:tab w:val="left" w:pos="840"/>
        </w:tabs>
        <w:spacing w:before="165" w:after="0" w:line="240" w:lineRule="auto"/>
        <w:ind w:left="840" w:right="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Access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Provider is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1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numPr>
          <w:ilvl w:val="0"/>
          <w:numId w:val="4"/>
        </w:numPr>
        <w:tabs>
          <w:tab w:val="left" w:pos="840"/>
        </w:tabs>
        <w:spacing w:before="44" w:after="0" w:line="256" w:lineRule="auto"/>
        <w:ind w:left="840" w:right="633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-1"/>
          <w:sz w:val="28"/>
          <w:szCs w:val="28"/>
        </w:rPr>
        <w:t>When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attempts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visit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different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website,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new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website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must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established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similar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trust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relationship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SSO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solution,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6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authentication follows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similar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steps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238125</wp:posOffset>
            </wp:positionV>
            <wp:extent cx="5531485" cy="2672080"/>
            <wp:effectExtent l="0" t="0" r="635" b="1016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474" cy="267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104775</wp:posOffset>
            </wp:positionV>
            <wp:extent cx="5664200" cy="2501265"/>
            <wp:effectExtent l="0" t="0" r="5080" b="13335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59" cy="250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125085" cy="1656080"/>
            <wp:effectExtent l="0" t="0" r="10795" b="508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50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108585</wp:posOffset>
            </wp:positionV>
            <wp:extent cx="4892675" cy="2657475"/>
            <wp:effectExtent l="0" t="0" r="14605" b="9525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88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1315720</wp:posOffset>
            </wp:positionH>
            <wp:positionV relativeFrom="paragraph">
              <wp:posOffset>128270</wp:posOffset>
            </wp:positionV>
            <wp:extent cx="3396615" cy="1767840"/>
            <wp:effectExtent l="0" t="0" r="1905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844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1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053330" cy="2227580"/>
            <wp:effectExtent l="0" t="0" r="6350" b="1270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583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5192395" cy="2343150"/>
            <wp:effectExtent l="0" t="0" r="4445" b="381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291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6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Hence,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successfully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implemented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Single-Sign-On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(SSO).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Practical</w:t>
      </w:r>
      <w:r>
        <w:rPr>
          <w:rFonts w:hint="default" w:ascii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No:10</w:t>
      </w:r>
    </w:p>
    <w:p>
      <w:pPr>
        <w:pStyle w:val="5"/>
        <w:spacing w:before="44"/>
        <w:ind w:left="12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5"/>
        <w:spacing w:before="186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Case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study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Amazon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EC2</w:t>
      </w:r>
    </w:p>
    <w:p>
      <w:pPr>
        <w:pStyle w:val="5"/>
        <w:spacing w:before="191"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Elastic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IP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addresses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allow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allocate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static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IP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address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programmatically assign it to an instance. You can enable monitoring on 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Amazon EC2 instance using Amazon CloudWatch2 in order to gain visibility into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 utilization, operational performance, and overall demand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patterns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(including metrics such as CPU utilization, disk reads and writes, and network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traffic). You can create Auto-scaling Group using the Auto-scaling feature3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automatically scale your capacity on certain conditions based on metric that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Amazon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CloudWatch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collects.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also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distribute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incoming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traffic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elastic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load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balancer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Elastic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Load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Balancing4 service.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Amazon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Elastic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Block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(EBS)5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volumes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network-attached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persistent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storage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Amazon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EC2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instances.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Point-in-time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consistent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snapshots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EBS volumes can be created and stored on Amazon Simple Storage Service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(Amazon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S3)6.</w:t>
      </w:r>
    </w:p>
    <w:p>
      <w:pPr>
        <w:pStyle w:val="5"/>
        <w:spacing w:before="155"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Amazon S3 is highly durable and distributed data store. With a simple web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 interface, you can store and retrieve large amounts of data as objects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buckets (containers) at any time, from anywhere on the web using standard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HTTP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verbs.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Copies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objects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distributed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cached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at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14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edge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locations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around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world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by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creating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distribution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using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Amazon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CloudFront7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web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content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delivery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(static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streaming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content).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Amazon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SimpleDB8 is a web service that provides the core functionality of a database-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real-time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lookup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simple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querying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structured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without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operational complexity. You can organize the dataset into domains and can run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queries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across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particular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domain.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Domains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collections of items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described by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attribute-value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pairs.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3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Amazon Relational Database Service9 (Amazon RDS) provides an easy way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setup,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operate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scale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relational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database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cloud.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launch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DB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Instance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get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access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full-featured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MySQL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database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not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worry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about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common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database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administration tasks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like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backups,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patch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management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etc.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1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 w:line="256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Amazon Simple Queue Service (Amazon SQS)10 is a reliable, highly scalable,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hosted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distributed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queue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storing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messages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travel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between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computers and application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components.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" w:line="259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Amazon Simple Notifications Service (Amazon SNS) provides a simple way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notify applications or people from the cloud by creating Topics and using a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publish-subscribe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protocol.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Amazon Elastic MapReduce provides a hosted Hadoop framework running 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 web-scale infrastructure of Amazon Elastic Compute Cloud (Amazon EC2)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Amazon Simple Storage Service (Amazon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S3)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allows you to create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customized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JobFlows. JobFlow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sequence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 MapReduce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steps.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Amazon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Virtual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Private</w:t>
      </w:r>
      <w:r>
        <w:rPr>
          <w:rFonts w:hint="default" w:ascii="Times New Roman" w:hAnsi="Times New Roman" w:cs="Times New Roman"/>
          <w:spacing w:val="-2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(Amazon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VPC)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allows</w:t>
      </w:r>
      <w:r>
        <w:rPr>
          <w:rFonts w:hint="default" w:ascii="Times New Roman" w:hAnsi="Times New Roman" w:cs="Times New Roman"/>
          <w:spacing w:val="-1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extend</w:t>
      </w:r>
      <w:r>
        <w:rPr>
          <w:rFonts w:hint="default" w:ascii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corporate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network into a private cloud contained within AWS. Amazon VPC uses IPSec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tunnel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mode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enables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create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secure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connection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between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gateway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your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center and</w:t>
      </w:r>
      <w:r>
        <w:rPr>
          <w:rFonts w:hint="default"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gateway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AWS.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6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Amazon Route53 is a highly scalable DNS service that allows you manage 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DNS records by creating a HostedZone for every domain you would like 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manage.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259" w:lineRule="auto"/>
        <w:ind w:left="120" w:right="6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AWS Identity and Access Management (IAM) enable you to create multiple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Users with unique security credentials and manage the permissions for each 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these Users within your AWS Account. IAM is natively integrated into AWS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Services.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No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</w:t>
      </w:r>
      <w:r>
        <w:rPr>
          <w:rFonts w:hint="default" w:ascii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APIs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have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changed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support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IAM,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exiting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applications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 tools built on top of the AWS service APIs will continue to work when using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IAM.</w:t>
      </w:r>
    </w:p>
    <w:p>
      <w:pPr>
        <w:pStyle w:val="5"/>
        <w:spacing w:before="159" w:line="256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AWS also offers various payment and billing services that leverages Amazon’s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payment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infrastructure.</w:t>
      </w:r>
    </w:p>
    <w:p>
      <w:pPr>
        <w:spacing w:after="0" w:line="256" w:lineRule="auto"/>
        <w:jc w:val="both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spacing w:before="2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44" w:line="259" w:lineRule="auto"/>
        <w:ind w:left="120" w:right="63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All AWS infrastructure services offer utility-style pricing that require no long-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term commitments or contracts. For example, you pay by the hour for Amazon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EC2 instance usage and pay by the gigabyte for storage and data transfer in the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case of Amazon S3. More information about each of these services and their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pay-as-you-go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pricing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 available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 the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 Website.</w:t>
      </w:r>
    </w:p>
    <w:p>
      <w:pPr>
        <w:pStyle w:val="5"/>
        <w:spacing w:before="161" w:line="256" w:lineRule="auto"/>
        <w:ind w:left="120" w:right="63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Note that using the AWS cloud doesn’t require sacrificing the flexibility 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control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you’ve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grown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accustomed to:</w:t>
      </w:r>
    </w:p>
    <w:p>
      <w:pPr>
        <w:pStyle w:val="5"/>
        <w:spacing w:before="166" w:line="256" w:lineRule="auto"/>
        <w:ind w:left="120" w:right="63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You are free to use the programming model, language, or operating system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(Windows,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OpenSolaris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any flavor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Linux)</w:t>
      </w:r>
      <w:r>
        <w:rPr>
          <w:rFonts w:hint="default"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choice.</w:t>
      </w:r>
    </w:p>
    <w:p>
      <w:pPr>
        <w:pStyle w:val="5"/>
        <w:spacing w:before="166" w:line="256" w:lineRule="auto"/>
        <w:ind w:left="120" w:right="63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free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pick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choose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products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that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best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satisfy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requirements—you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can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of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the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services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individually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any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combination.</w:t>
      </w:r>
    </w:p>
    <w:p>
      <w:pPr>
        <w:pStyle w:val="5"/>
        <w:spacing w:before="168" w:line="256" w:lineRule="auto"/>
        <w:ind w:left="120" w:right="634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Because</w:t>
      </w:r>
      <w:r>
        <w:rPr>
          <w:rFonts w:hint="default" w:ascii="Times New Roman" w:hAnsi="Times New Roman" w:cs="Times New Roman"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AWS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provides</w:t>
      </w:r>
      <w:r>
        <w:rPr>
          <w:rFonts w:hint="default"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resizable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(storage,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bandwidth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computing)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resources,</w:t>
      </w:r>
      <w:r>
        <w:rPr>
          <w:rFonts w:hint="default" w:ascii="Times New Roman" w:hAnsi="Times New Roman" w:cs="Times New Roman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are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free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to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consume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much</w:t>
      </w:r>
      <w:r>
        <w:rPr>
          <w:rFonts w:hint="default" w:ascii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or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as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little</w:t>
      </w:r>
      <w:r>
        <w:rPr>
          <w:rFonts w:hint="default" w:ascii="Times New Roman" w:hAnsi="Times New Roman" w:cs="Times New Roman"/>
          <w:spacing w:val="-1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and</w:t>
      </w:r>
      <w:r>
        <w:rPr>
          <w:rFonts w:hint="default"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only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pay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for</w:t>
      </w:r>
      <w:r>
        <w:rPr>
          <w:rFonts w:hint="default" w:ascii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what</w:t>
      </w:r>
      <w:r>
        <w:rPr>
          <w:rFonts w:hint="default" w:ascii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</w:t>
      </w:r>
      <w:r>
        <w:rPr>
          <w:rFonts w:hint="default" w:ascii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consume.</w:t>
      </w:r>
    </w:p>
    <w:p>
      <w:pPr>
        <w:pStyle w:val="5"/>
        <w:spacing w:before="166" w:line="256" w:lineRule="auto"/>
        <w:ind w:left="120" w:right="63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You are free to use the system management tools you’ve used in the past and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extend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your</w:t>
      </w:r>
      <w:r>
        <w:rPr>
          <w:rFonts w:hint="default"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datacenter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into the</w:t>
      </w:r>
      <w:r>
        <w:rPr>
          <w:rFonts w:hint="default"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cloud.</w:t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234315</wp:posOffset>
            </wp:positionV>
            <wp:extent cx="5556885" cy="2843530"/>
            <wp:effectExtent l="0" t="0" r="5715" b="635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5" cy="284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7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ind w:left="1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455285" cy="4614545"/>
            <wp:effectExtent l="0" t="0" r="635" b="3175"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712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before="12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  <w:sectPr>
          <w:pgSz w:w="11910" w:h="16840"/>
          <w:pgMar w:top="720" w:right="720" w:bottom="720" w:left="720" w:header="764" w:footer="0" w:gutter="0"/>
          <w:pgBorders>
            <w:top w:val="single" w:color="000000" w:sz="4" w:space="1"/>
            <w:left w:val="single" w:color="000000" w:sz="4" w:space="4"/>
            <w:bottom w:val="single" w:color="000000" w:sz="4" w:space="1"/>
            <w:right w:val="single" w:color="000000" w:sz="4" w:space="4"/>
          </w:pgBorders>
          <w:pgNumType w:fmt="decimal"/>
          <w:cols w:space="720" w:num="1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Conclusion: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Successfully studied AWS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EC2</w:t>
      </w:r>
    </w:p>
    <w:p>
      <w:pPr>
        <w:pStyle w:val="5"/>
        <w:spacing w:before="44"/>
        <w:rPr>
          <w:rFonts w:hint="default" w:ascii="Times New Roman" w:hAnsi="Times New Roman" w:cs="Times New Roman"/>
          <w:sz w:val="28"/>
          <w:szCs w:val="28"/>
        </w:rPr>
      </w:pPr>
    </w:p>
    <w:sectPr>
      <w:pgSz w:w="11910" w:h="16840"/>
      <w:pgMar w:top="720" w:right="720" w:bottom="720" w:left="720" w:header="764" w:footer="0" w:gutter="0"/>
      <w:pgBorders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PX0393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513"/>
        <w:tab w:val="right" w:pos="9026"/>
        <w:tab w:val="clear" w:pos="4153"/>
        <w:tab w:val="clear" w:pos="8306"/>
      </w:tabs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Shrirang Rane</w:t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>Roll No : 336</w:t>
    </w:r>
  </w:p>
  <w:p>
    <w:pPr>
      <w:pStyle w:val="7"/>
      <w:tabs>
        <w:tab w:val="center" w:pos="4513"/>
        <w:tab w:val="right" w:pos="9026"/>
        <w:tab w:val="clear" w:pos="4153"/>
        <w:tab w:val="clear" w:pos="8306"/>
      </w:tabs>
      <w:rPr>
        <w:sz w:val="24"/>
        <w:szCs w:val="24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TY BSc CS</w:t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>Cloud Computing</w:t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>Div:A</w:t>
    </w:r>
  </w:p>
  <w:p>
    <w:pPr>
      <w:pStyle w:val="5"/>
      <w:spacing w:line="14" w:lineRule="auto"/>
      <w:rPr>
        <w:rFonts w:hint="default"/>
        <w:sz w:val="20"/>
        <w:lang w:val="en-US"/>
      </w:rPr>
    </w:pPr>
    <w:r>
      <w:pict>
        <v:shape id="_x0000_s2050" o:spid="_x0000_s2050" o:spt="202" type="#_x0000_t202" style="position:absolute;left:0pt;margin-left:234.15pt;margin-top:37.15pt;height:16.05pt;width:147.7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/>
            </w:txbxContent>
          </v:textbox>
        </v:shape>
      </w:pict>
    </w:r>
  </w:p>
  <w:p>
    <w:pPr>
      <w:pStyle w:val="5"/>
      <w:spacing w:line="14" w:lineRule="auto"/>
      <w:rPr>
        <w:rFonts w:hint="default" w:ascii="Times New Roman" w:hAnsi="Times New Roman" w:cs="Times New Roman"/>
        <w:sz w:val="22"/>
        <w:szCs w:val="36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513"/>
        <w:tab w:val="right" w:pos="9026"/>
        <w:tab w:val="clear" w:pos="4153"/>
        <w:tab w:val="clear" w:pos="8306"/>
      </w:tabs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Shrirang Rane</w:t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>Roll No : 336</w:t>
    </w:r>
  </w:p>
  <w:p>
    <w:pPr>
      <w:pStyle w:val="7"/>
      <w:tabs>
        <w:tab w:val="center" w:pos="4513"/>
        <w:tab w:val="right" w:pos="9026"/>
        <w:tab w:val="clear" w:pos="4153"/>
        <w:tab w:val="clear" w:pos="8306"/>
      </w:tabs>
    </w:pPr>
    <w:r>
      <w:rPr>
        <w:rFonts w:hint="default" w:ascii="Times New Roman" w:hAnsi="Times New Roman" w:cs="Times New Roman"/>
        <w:sz w:val="24"/>
        <w:szCs w:val="24"/>
        <w:lang w:val="en-US"/>
      </w:rPr>
      <w:t>TY BSc CS</w:t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>Cloud Computing</w:t>
    </w:r>
    <w:r>
      <w:rPr>
        <w:rFonts w:hint="default" w:ascii="Times New Roman" w:hAnsi="Times New Roman" w:cs="Times New Roman"/>
        <w:sz w:val="24"/>
        <w:szCs w:val="24"/>
        <w:lang w:val="en-US"/>
      </w:rPr>
      <w:tab/>
    </w:r>
    <w:r>
      <w:rPr>
        <w:rFonts w:hint="default" w:ascii="Times New Roman" w:hAnsi="Times New Roman" w:cs="Times New Roman"/>
        <w:sz w:val="24"/>
        <w:szCs w:val="24"/>
        <w:lang w:val="en-US"/>
      </w:rPr>
      <w:t>Div:A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0"/>
      <w:numFmt w:val="bullet"/>
      <w:lvlText w:val=""/>
      <w:lvlJc w:val="left"/>
      <w:pPr>
        <w:ind w:left="840" w:hanging="36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1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97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56" w:hanging="237"/>
        <w:jc w:val="left"/>
      </w:pPr>
      <w:rPr>
        <w:rFonts w:hint="default" w:ascii="Times New Roman" w:hAnsi="Times New Roman" w:eastAsia="Calibri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2" w:hanging="23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5" w:hanging="23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7" w:hanging="2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30" w:hanging="2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2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5" w:hanging="2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8" w:hanging="2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01" w:hanging="237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•"/>
      <w:lvlJc w:val="left"/>
      <w:pPr>
        <w:ind w:left="120" w:hanging="202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86" w:hanging="20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53" w:hanging="2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9" w:hanging="2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6" w:hanging="2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53" w:hanging="2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2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6" w:hanging="2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3" w:hanging="202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)"/>
      <w:lvlJc w:val="left"/>
      <w:pPr>
        <w:ind w:left="368" w:hanging="249"/>
        <w:jc w:val="left"/>
      </w:pPr>
      <w:rPr>
        <w:rFonts w:hint="default" w:ascii="Times New Roman" w:hAnsi="Times New Roman" w:eastAsia="Calibri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2" w:hanging="24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5" w:hanging="24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7" w:hanging="2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30" w:hanging="2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2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5" w:hanging="2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58" w:hanging="2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01" w:hanging="249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1F27763"/>
    <w:rsid w:val="2E4B047B"/>
    <w:rsid w:val="32BA12BD"/>
    <w:rsid w:val="39264D0B"/>
    <w:rsid w:val="48543460"/>
    <w:rsid w:val="48FD62CE"/>
    <w:rsid w:val="4E7C7437"/>
    <w:rsid w:val="5E423A82"/>
    <w:rsid w:val="695E5034"/>
    <w:rsid w:val="6EFB4504"/>
    <w:rsid w:val="7D816B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44"/>
      <w:ind w:left="12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840" w:hanging="360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3.jpeg"/><Relationship Id="rId80" Type="http://schemas.openxmlformats.org/officeDocument/2006/relationships/image" Target="media/image72.jpeg"/><Relationship Id="rId8" Type="http://schemas.openxmlformats.org/officeDocument/2006/relationships/theme" Target="theme/theme1.xml"/><Relationship Id="rId79" Type="http://schemas.openxmlformats.org/officeDocument/2006/relationships/image" Target="media/image71.jpeg"/><Relationship Id="rId78" Type="http://schemas.openxmlformats.org/officeDocument/2006/relationships/image" Target="media/image70.jpeg"/><Relationship Id="rId77" Type="http://schemas.openxmlformats.org/officeDocument/2006/relationships/image" Target="media/image69.jpeg"/><Relationship Id="rId76" Type="http://schemas.openxmlformats.org/officeDocument/2006/relationships/image" Target="media/image68.jpeg"/><Relationship Id="rId75" Type="http://schemas.openxmlformats.org/officeDocument/2006/relationships/image" Target="media/image67.jpeg"/><Relationship Id="rId74" Type="http://schemas.openxmlformats.org/officeDocument/2006/relationships/image" Target="media/image66.jpeg"/><Relationship Id="rId73" Type="http://schemas.openxmlformats.org/officeDocument/2006/relationships/image" Target="media/image65.jpeg"/><Relationship Id="rId72" Type="http://schemas.openxmlformats.org/officeDocument/2006/relationships/image" Target="media/image64.jpeg"/><Relationship Id="rId71" Type="http://schemas.openxmlformats.org/officeDocument/2006/relationships/image" Target="media/image63.jpeg"/><Relationship Id="rId70" Type="http://schemas.openxmlformats.org/officeDocument/2006/relationships/image" Target="media/image62.jpeg"/><Relationship Id="rId7" Type="http://schemas.openxmlformats.org/officeDocument/2006/relationships/header" Target="header2.xml"/><Relationship Id="rId69" Type="http://schemas.openxmlformats.org/officeDocument/2006/relationships/image" Target="media/image61.jpeg"/><Relationship Id="rId68" Type="http://schemas.openxmlformats.org/officeDocument/2006/relationships/image" Target="media/image60.jpeg"/><Relationship Id="rId67" Type="http://schemas.openxmlformats.org/officeDocument/2006/relationships/image" Target="media/image59.jpeg"/><Relationship Id="rId66" Type="http://schemas.openxmlformats.org/officeDocument/2006/relationships/image" Target="media/image58.jpeg"/><Relationship Id="rId65" Type="http://schemas.openxmlformats.org/officeDocument/2006/relationships/image" Target="media/image57.jpeg"/><Relationship Id="rId64" Type="http://schemas.openxmlformats.org/officeDocument/2006/relationships/image" Target="media/image56.jpeg"/><Relationship Id="rId63" Type="http://schemas.openxmlformats.org/officeDocument/2006/relationships/image" Target="media/image55.jpeg"/><Relationship Id="rId62" Type="http://schemas.openxmlformats.org/officeDocument/2006/relationships/image" Target="media/image54.jpeg"/><Relationship Id="rId61" Type="http://schemas.openxmlformats.org/officeDocument/2006/relationships/image" Target="media/image53.jpeg"/><Relationship Id="rId60" Type="http://schemas.openxmlformats.org/officeDocument/2006/relationships/image" Target="media/image52.jpeg"/><Relationship Id="rId6" Type="http://schemas.openxmlformats.org/officeDocument/2006/relationships/footer" Target="footer1.xml"/><Relationship Id="rId59" Type="http://schemas.openxmlformats.org/officeDocument/2006/relationships/image" Target="media/image51.jpeg"/><Relationship Id="rId58" Type="http://schemas.openxmlformats.org/officeDocument/2006/relationships/image" Target="media/image50.jpeg"/><Relationship Id="rId57" Type="http://schemas.openxmlformats.org/officeDocument/2006/relationships/image" Target="media/image49.jpeg"/><Relationship Id="rId56" Type="http://schemas.openxmlformats.org/officeDocument/2006/relationships/image" Target="media/image48.jpeg"/><Relationship Id="rId55" Type="http://schemas.openxmlformats.org/officeDocument/2006/relationships/image" Target="media/image47.jpeg"/><Relationship Id="rId54" Type="http://schemas.openxmlformats.org/officeDocument/2006/relationships/image" Target="media/image46.jpeg"/><Relationship Id="rId53" Type="http://schemas.openxmlformats.org/officeDocument/2006/relationships/image" Target="media/image45.jpeg"/><Relationship Id="rId52" Type="http://schemas.openxmlformats.org/officeDocument/2006/relationships/image" Target="media/image44.jpeg"/><Relationship Id="rId51" Type="http://schemas.openxmlformats.org/officeDocument/2006/relationships/image" Target="media/image43.jpeg"/><Relationship Id="rId50" Type="http://schemas.openxmlformats.org/officeDocument/2006/relationships/image" Target="media/image42.jpeg"/><Relationship Id="rId5" Type="http://schemas.openxmlformats.org/officeDocument/2006/relationships/header" Target="header1.xml"/><Relationship Id="rId49" Type="http://schemas.openxmlformats.org/officeDocument/2006/relationships/image" Target="media/image41.jpeg"/><Relationship Id="rId48" Type="http://schemas.openxmlformats.org/officeDocument/2006/relationships/image" Target="media/image40.jpeg"/><Relationship Id="rId47" Type="http://schemas.openxmlformats.org/officeDocument/2006/relationships/image" Target="media/image39.jpeg"/><Relationship Id="rId46" Type="http://schemas.openxmlformats.org/officeDocument/2006/relationships/image" Target="media/image38.jpeg"/><Relationship Id="rId45" Type="http://schemas.openxmlformats.org/officeDocument/2006/relationships/image" Target="media/image37.jpeg"/><Relationship Id="rId44" Type="http://schemas.openxmlformats.org/officeDocument/2006/relationships/image" Target="media/image36.jpeg"/><Relationship Id="rId43" Type="http://schemas.openxmlformats.org/officeDocument/2006/relationships/image" Target="media/image35.jpe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2023-02-28T13:12:00Z</dcterms:created>
  <dc:creator>91908</dc:creator>
  <cp:lastModifiedBy>asus</cp:lastModifiedBy>
  <dcterms:modified xsi:type="dcterms:W3CDTF">2023-02-28T16:05:13Z</dcterms:modified>
  <dc:title>Microsoft Word - Cloud Computing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2023-02-27T00:00:00Z</vt:filetime>
  </property>
  <property fmtid="{D5CDD505-2E9C-101B-9397-08002B2CF9AE}" pid="3" name="LastSaved">
    <vt:filetime>2023-02-28T00:00:00Z</vt:filetime>
  </property>
  <property fmtid="{D5CDD505-2E9C-101B-9397-08002B2CF9AE}" pid="4" name="KSOProductBuildVer">
    <vt:lpwstr>1033-11.2.0.11219</vt:lpwstr>
  </property>
  <property fmtid="{D5CDD505-2E9C-101B-9397-08002B2CF9AE}" pid="5" name="ICV">
    <vt:lpwstr>D9540004C99344D08C025C6483E4A860</vt:lpwstr>
  </property>
</Properties>
</file>